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B33" w:rsidRDefault="00E97B33" w:rsidP="00CA0B97">
      <w:pPr>
        <w:pStyle w:val="BodyText"/>
        <w:jc w:val="both"/>
        <w:rPr>
          <w:rFonts w:ascii="Times New Roman"/>
          <w:sz w:val="20"/>
        </w:rPr>
      </w:pPr>
    </w:p>
    <w:p w:rsidR="00E97B33" w:rsidRDefault="00E97B33">
      <w:pPr>
        <w:pStyle w:val="BodyText"/>
        <w:rPr>
          <w:rFonts w:ascii="Times New Roman"/>
          <w:sz w:val="20"/>
        </w:rPr>
      </w:pPr>
    </w:p>
    <w:p w:rsidR="00E97B33" w:rsidRDefault="00E97B33">
      <w:pPr>
        <w:pStyle w:val="BodyText"/>
        <w:rPr>
          <w:rFonts w:ascii="Times New Roman"/>
          <w:sz w:val="20"/>
        </w:rPr>
      </w:pPr>
    </w:p>
    <w:p w:rsidR="00E97B33" w:rsidRDefault="00E97B33">
      <w:pPr>
        <w:pStyle w:val="BodyText"/>
        <w:rPr>
          <w:rFonts w:ascii="Times New Roman"/>
          <w:sz w:val="20"/>
        </w:rPr>
      </w:pPr>
    </w:p>
    <w:p w:rsidR="00E97B33" w:rsidRDefault="00E97B33">
      <w:pPr>
        <w:pStyle w:val="BodyText"/>
        <w:rPr>
          <w:rFonts w:ascii="Times New Roman"/>
          <w:sz w:val="20"/>
        </w:rPr>
      </w:pPr>
    </w:p>
    <w:p w:rsidR="00E97B33" w:rsidRDefault="00E97B33">
      <w:pPr>
        <w:pStyle w:val="BodyText"/>
        <w:rPr>
          <w:rFonts w:ascii="Times New Roman"/>
          <w:sz w:val="20"/>
        </w:rPr>
      </w:pPr>
    </w:p>
    <w:p w:rsidR="00E97B33" w:rsidRDefault="00E97B33">
      <w:pPr>
        <w:pStyle w:val="BodyText"/>
        <w:rPr>
          <w:rFonts w:ascii="Times New Roman"/>
          <w:sz w:val="20"/>
        </w:rPr>
      </w:pPr>
    </w:p>
    <w:p w:rsidR="00E97B33" w:rsidRDefault="00E97B33">
      <w:pPr>
        <w:pStyle w:val="BodyText"/>
        <w:rPr>
          <w:rFonts w:ascii="Times New Roman"/>
          <w:sz w:val="20"/>
        </w:rPr>
      </w:pPr>
    </w:p>
    <w:p w:rsidR="00E97B33" w:rsidRDefault="00E97B33">
      <w:pPr>
        <w:pStyle w:val="BodyText"/>
        <w:rPr>
          <w:rFonts w:ascii="Times New Roman"/>
          <w:sz w:val="20"/>
        </w:rPr>
      </w:pPr>
    </w:p>
    <w:p w:rsidR="00E97B33" w:rsidRDefault="00E97B33">
      <w:pPr>
        <w:pStyle w:val="BodyText"/>
        <w:rPr>
          <w:rFonts w:ascii="Times New Roman"/>
          <w:sz w:val="20"/>
        </w:rPr>
      </w:pPr>
    </w:p>
    <w:p w:rsidR="00E97B33" w:rsidRDefault="00E97B33">
      <w:pPr>
        <w:pStyle w:val="BodyText"/>
        <w:rPr>
          <w:rFonts w:ascii="Times New Roman"/>
          <w:sz w:val="20"/>
        </w:rPr>
      </w:pPr>
    </w:p>
    <w:p w:rsidR="00E97B33" w:rsidRDefault="00E97B33">
      <w:pPr>
        <w:pStyle w:val="BodyText"/>
        <w:rPr>
          <w:rFonts w:ascii="Times New Roman"/>
          <w:sz w:val="20"/>
        </w:rPr>
      </w:pPr>
    </w:p>
    <w:p w:rsidR="00E97B33" w:rsidRDefault="00E97B33">
      <w:pPr>
        <w:pStyle w:val="BodyText"/>
        <w:spacing w:before="1"/>
        <w:rPr>
          <w:rFonts w:ascii="Times New Roman"/>
          <w:sz w:val="24"/>
        </w:rPr>
      </w:pPr>
    </w:p>
    <w:p w:rsidR="00E97B33" w:rsidRDefault="00444A1A">
      <w:pPr>
        <w:spacing w:before="61"/>
        <w:ind w:left="3351" w:right="3121"/>
        <w:jc w:val="center"/>
        <w:rPr>
          <w:b/>
        </w:rPr>
      </w:pPr>
      <w:r>
        <w:rPr>
          <w:b/>
          <w:w w:val="125"/>
        </w:rPr>
        <w:t>Abstract</w:t>
      </w:r>
    </w:p>
    <w:p w:rsidR="00E97B33" w:rsidRDefault="00E97B33">
      <w:pPr>
        <w:pStyle w:val="BodyText"/>
        <w:rPr>
          <w:b/>
          <w:sz w:val="24"/>
        </w:rPr>
      </w:pPr>
    </w:p>
    <w:p w:rsidR="00E97B33" w:rsidRDefault="00444A1A">
      <w:pPr>
        <w:pStyle w:val="BodyText"/>
        <w:spacing w:line="283" w:lineRule="auto"/>
        <w:ind w:left="419" w:right="183"/>
        <w:jc w:val="both"/>
      </w:pPr>
      <w:r>
        <w:rPr>
          <w:w w:val="105"/>
        </w:rPr>
        <w:t xml:space="preserve">The Distributed denial of service target server’s internet traffic is disrupted by a Distributed Denial ofService (DDoS) assault,  one of the most serious network-based attacks in the field of computer securityand networking.When a </w:t>
      </w:r>
      <w:r>
        <w:rPr>
          <w:w w:val="105"/>
        </w:rPr>
        <w:t>number of systems flood the server with bogus traffic, this happens.A signifi-cant increase in internet usage and technical improvements necessitate the creation of effective securityalgorithms that can withstand a variety of security breach patterns.  The</w:t>
      </w:r>
      <w:r>
        <w:rPr>
          <w:w w:val="105"/>
        </w:rPr>
        <w:t xml:space="preserve"> majority of these attacks fallwithinthebroadspectrumcategory,includingApplicationlayerassaults,volumetricattacks  on  pro-tocols,foodattacks,fragileattacks,Smurfattacks,andPingofDeath.Allofthese  flooding  assaultsproduce traffic that blends in with norma</w:t>
      </w:r>
      <w:r>
        <w:rPr>
          <w:w w:val="105"/>
        </w:rPr>
        <w:t>l user traffic, making it more difficult for the target to tell thedifference and restricting service for legitimate users.These assaults make use of particular restrictionsthat are placed on any arrangement asset, such as the website’s framework for the a</w:t>
      </w:r>
      <w:r>
        <w:rPr>
          <w:w w:val="105"/>
        </w:rPr>
        <w:t>uthorised organisa-tion.Thesehavedevelopedtoahighlevelandarestillexpandingquickly.Theprocessofidentifyingand thwarting these attacks has grown to be difficult.The most recent datasets were employed in thisresearch’s machine learning approach for DDOS attac</w:t>
      </w:r>
      <w:r>
        <w:rPr>
          <w:w w:val="105"/>
        </w:rPr>
        <w:t>k type categorization and detection, which aids inidentifyingandstoppingattacksinthefuture.</w:t>
      </w:r>
    </w:p>
    <w:p w:rsidR="00E97B33" w:rsidRDefault="00E97B33">
      <w:pPr>
        <w:spacing w:line="283" w:lineRule="auto"/>
        <w:jc w:val="both"/>
        <w:sectPr w:rsidR="00E97B33">
          <w:type w:val="continuous"/>
          <w:pgSz w:w="11910" w:h="16840"/>
          <w:pgMar w:top="1580" w:right="540" w:bottom="280" w:left="740" w:header="720" w:footer="720" w:gutter="0"/>
          <w:cols w:space="720"/>
        </w:sectPr>
      </w:pPr>
    </w:p>
    <w:p w:rsidR="00E97B33" w:rsidRDefault="00E97B33">
      <w:pPr>
        <w:pStyle w:val="BodyText"/>
        <w:spacing w:line="20" w:lineRule="exact"/>
        <w:ind w:left="415"/>
        <w:rPr>
          <w:sz w:val="2"/>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444A1A">
      <w:pPr>
        <w:pStyle w:val="Heading1"/>
        <w:spacing w:line="432" w:lineRule="auto"/>
        <w:ind w:left="0" w:right="5636"/>
      </w:pPr>
      <w:bookmarkStart w:id="0" w:name="Introduction"/>
      <w:bookmarkEnd w:id="0"/>
      <w:r>
        <w:rPr>
          <w:w w:val="120"/>
        </w:rPr>
        <w:t>Chapter1</w:t>
      </w:r>
      <w:r>
        <w:rPr>
          <w:w w:val="115"/>
        </w:rPr>
        <w:t>Introduction</w:t>
      </w:r>
    </w:p>
    <w:p w:rsidR="00E97B33" w:rsidRDefault="00444A1A">
      <w:pPr>
        <w:pStyle w:val="Heading2"/>
        <w:numPr>
          <w:ilvl w:val="1"/>
          <w:numId w:val="1"/>
        </w:numPr>
        <w:tabs>
          <w:tab w:val="left" w:pos="1257"/>
          <w:tab w:val="left" w:pos="1258"/>
        </w:tabs>
      </w:pPr>
      <w:bookmarkStart w:id="1" w:name="Project_Description"/>
      <w:bookmarkEnd w:id="1"/>
      <w:r>
        <w:rPr>
          <w:w w:val="120"/>
        </w:rPr>
        <w:t>Project Description</w:t>
      </w:r>
    </w:p>
    <w:p w:rsidR="00E97B33" w:rsidRDefault="00444A1A">
      <w:pPr>
        <w:pStyle w:val="Heading3"/>
        <w:numPr>
          <w:ilvl w:val="2"/>
          <w:numId w:val="1"/>
        </w:numPr>
        <w:tabs>
          <w:tab w:val="left" w:pos="1356"/>
          <w:tab w:val="left" w:pos="1357"/>
        </w:tabs>
        <w:spacing w:before="274"/>
      </w:pPr>
      <w:bookmarkStart w:id="2" w:name="Problem_Statement"/>
      <w:bookmarkEnd w:id="2"/>
      <w:r>
        <w:rPr>
          <w:spacing w:val="-1"/>
          <w:w w:val="120"/>
        </w:rPr>
        <w:t>ProblemStatement</w:t>
      </w:r>
    </w:p>
    <w:p w:rsidR="00E97B33" w:rsidRDefault="00444A1A">
      <w:pPr>
        <w:pStyle w:val="BodyText"/>
        <w:spacing w:before="180" w:line="283" w:lineRule="auto"/>
        <w:ind w:left="419" w:right="216"/>
      </w:pPr>
      <w:r>
        <w:rPr>
          <w:w w:val="105"/>
        </w:rPr>
        <w:t>Intherealmofnetworks,wherenetworkattacksaremorefrequent,itiscrucialforuserstoprotect</w:t>
      </w:r>
      <w:r>
        <w:rPr>
          <w:w w:val="105"/>
        </w:rPr>
        <w:t>theirprivateandfinancial  information.  To  protect  against  DDoS  attacks,  it  is  necessary  to  have  ahighrateofdetectionbeforetheattackimpactstheenduser.Theadvantageofanomalydetectionoversignature-baseddefenceistheabilitytoidentifynovelattacksthatde</w:t>
      </w:r>
      <w:r>
        <w:rPr>
          <w:w w:val="105"/>
        </w:rPr>
        <w:t>viatefromtypicaltrafficpatterns.Themodelemploysavarietyofalgorithmsandstackingtechniquestogenerate  the  mostpreciseandeffectiveresultforaparticulardataset,henceaidinginthedefenceagainstattacks.Themodelandworkgiveninthisprojectwillbeabletoaddvaluableknowle</w:t>
      </w:r>
      <w:r>
        <w:rPr>
          <w:w w:val="105"/>
        </w:rPr>
        <w:t>dgetothebodyofknowledgealreadyinexistence.</w:t>
      </w:r>
    </w:p>
    <w:p w:rsidR="00E97B33" w:rsidRDefault="00E97B33">
      <w:pPr>
        <w:pStyle w:val="BodyText"/>
        <w:spacing w:before="7"/>
        <w:rPr>
          <w:sz w:val="27"/>
        </w:rPr>
      </w:pPr>
    </w:p>
    <w:p w:rsidR="00E97B33" w:rsidRDefault="00444A1A">
      <w:pPr>
        <w:pStyle w:val="Heading3"/>
        <w:numPr>
          <w:ilvl w:val="2"/>
          <w:numId w:val="1"/>
        </w:numPr>
        <w:tabs>
          <w:tab w:val="left" w:pos="1356"/>
          <w:tab w:val="left" w:pos="1357"/>
        </w:tabs>
      </w:pPr>
      <w:bookmarkStart w:id="3" w:name="Proposed_Solution"/>
      <w:bookmarkEnd w:id="3"/>
      <w:r>
        <w:rPr>
          <w:w w:val="115"/>
        </w:rPr>
        <w:t>Proposed Solution</w:t>
      </w:r>
    </w:p>
    <w:p w:rsidR="00E97B33" w:rsidRDefault="00444A1A">
      <w:pPr>
        <w:pStyle w:val="BodyText"/>
        <w:spacing w:before="180" w:line="283" w:lineRule="auto"/>
        <w:ind w:left="419" w:right="216"/>
      </w:pPr>
      <w:r>
        <w:rPr>
          <w:w w:val="105"/>
        </w:rPr>
        <w:t>ArevolutionarymachinelearningmodelthatmaybetunedtooperatewithincontemporarynetworksisproposedinthismodelforNIDS(NetworkIntrusionDetectionSystems).Themodelwesuggestcombinesmachinelearningwithshal</w:t>
      </w:r>
      <w:r>
        <w:rPr>
          <w:w w:val="105"/>
        </w:rPr>
        <w:t>lowlearningandiscapableofaccuratelyanalysingavarietyofnetworkdata.morespecificallyonthemachinelearning,adabooster,andlogicregressionalgorithmsusedwiththeCICIDS2017datasets. (Backvectormachine.) BecauseSVMemploystaggeddatafromadatasetasaninput,itisasupervis</w:t>
      </w:r>
      <w:r>
        <w:rPr>
          <w:w w:val="105"/>
        </w:rPr>
        <w:t>edlearningtechnique.Thisapproachcreatesadecisiontreethatperformsautomatic,accuratedetectionofsignatureattacksforDDoSfloodingattackswhencombinedwithsignaturedetectionalgorithms..</w:t>
      </w:r>
    </w:p>
    <w:p w:rsidR="00E97B33" w:rsidRDefault="00E97B33">
      <w:pPr>
        <w:pStyle w:val="BodyText"/>
        <w:spacing w:before="7"/>
        <w:rPr>
          <w:sz w:val="27"/>
        </w:rPr>
      </w:pPr>
    </w:p>
    <w:p w:rsidR="00E97B33" w:rsidRDefault="00444A1A">
      <w:pPr>
        <w:pStyle w:val="Heading3"/>
        <w:numPr>
          <w:ilvl w:val="2"/>
          <w:numId w:val="1"/>
        </w:numPr>
        <w:tabs>
          <w:tab w:val="left" w:pos="1356"/>
          <w:tab w:val="left" w:pos="1357"/>
        </w:tabs>
      </w:pPr>
      <w:bookmarkStart w:id="4" w:name="Purpose"/>
      <w:bookmarkEnd w:id="4"/>
      <w:r>
        <w:rPr>
          <w:w w:val="120"/>
        </w:rPr>
        <w:t>Purpose</w:t>
      </w:r>
    </w:p>
    <w:p w:rsidR="00E97B33" w:rsidRDefault="00444A1A">
      <w:pPr>
        <w:pStyle w:val="BodyText"/>
        <w:spacing w:before="181" w:line="283" w:lineRule="auto"/>
        <w:ind w:left="419" w:right="334"/>
      </w:pPr>
      <w:r>
        <w:rPr>
          <w:w w:val="105"/>
        </w:rPr>
        <w:t>TheDDoSAttackNetworkProjectsmakeanintelligentefforttosafeguardnetwork</w:t>
      </w:r>
      <w:r>
        <w:rPr>
          <w:w w:val="105"/>
        </w:rPr>
        <w:t>s.Theterm”con-gestionattack”referstoatypeofdistributeddenialofservice(DDoS)attack.Withthehelpofalgo-rithms,thesuggestedsystemdeterminesthetypeofassault.Onnetworkinfrastructures,numerousattacksaremade.Theseincludeintrusionsintonetworkintegrity,confidentiali</w:t>
      </w:r>
      <w:r>
        <w:rPr>
          <w:w w:val="105"/>
        </w:rPr>
        <w:t>ty,andavailability.Apersistentattackthatlowersthenetwork’savailability  is  a  distributed  denial-of-service  (DDoS)  at-tack.</w:t>
      </w: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spacing w:before="4"/>
        <w:rPr>
          <w:sz w:val="29"/>
        </w:rPr>
      </w:pPr>
    </w:p>
    <w:p w:rsidR="00E97B33" w:rsidRDefault="00E97B33">
      <w:pPr>
        <w:pStyle w:val="BodyText"/>
        <w:ind w:left="230"/>
        <w:jc w:val="center"/>
        <w:sectPr w:rsidR="00E97B33">
          <w:pgSz w:w="11910" w:h="16840"/>
          <w:pgMar w:top="1580" w:right="540" w:bottom="280" w:left="740" w:header="0" w:footer="0" w:gutter="0"/>
          <w:cols w:space="720"/>
        </w:sectPr>
      </w:pPr>
    </w:p>
    <w:p w:rsidR="00E97B33" w:rsidRDefault="00E97B33">
      <w:pPr>
        <w:pStyle w:val="BodyText"/>
        <w:spacing w:before="6"/>
        <w:rPr>
          <w:i/>
          <w:sz w:val="25"/>
        </w:rPr>
      </w:pPr>
    </w:p>
    <w:p w:rsidR="00E97B33" w:rsidRDefault="00444A1A">
      <w:pPr>
        <w:pStyle w:val="Heading3"/>
        <w:numPr>
          <w:ilvl w:val="2"/>
          <w:numId w:val="1"/>
        </w:numPr>
        <w:tabs>
          <w:tab w:val="left" w:pos="1356"/>
          <w:tab w:val="left" w:pos="1357"/>
        </w:tabs>
        <w:spacing w:before="48"/>
      </w:pPr>
      <w:bookmarkStart w:id="5" w:name="Scope_and_Limitations"/>
      <w:bookmarkEnd w:id="5"/>
      <w:r>
        <w:rPr>
          <w:w w:val="120"/>
        </w:rPr>
        <w:t>ScopeandLimitations</w:t>
      </w:r>
    </w:p>
    <w:p w:rsidR="00E97B33" w:rsidRDefault="00444A1A">
      <w:pPr>
        <w:pStyle w:val="BodyText"/>
        <w:spacing w:before="180" w:line="283" w:lineRule="auto"/>
        <w:ind w:left="419" w:right="334"/>
      </w:pPr>
      <w:r>
        <w:rPr>
          <w:w w:val="105"/>
        </w:rPr>
        <w:t>Inthefuture,itwillbecrucialtoofferaquicker,easier-to-usealternativetodatamining</w:t>
      </w:r>
      <w:r>
        <w:rPr>
          <w:w w:val="105"/>
        </w:rPr>
        <w:t>algorithmssothatfunctionalapplicationscanproducebetterresultsinlesstime.Forunlabelledandlabelleddatasets,itiscrucialtoconcentrateonunsupervisedlearningtowardsupervisedlearning.We’llex-aminehownon-supervisedlearningtechniquescanimpactthedetectionofDDoSattac</w:t>
      </w:r>
      <w:r>
        <w:rPr>
          <w:w w:val="105"/>
        </w:rPr>
        <w:t>ks,andifnec-essary,androidapplicationscanalsobecreated.</w:t>
      </w: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spacing w:before="9"/>
        <w:rPr>
          <w:sz w:val="17"/>
        </w:rPr>
      </w:pPr>
    </w:p>
    <w:p w:rsidR="00E97B33" w:rsidRDefault="00E97B33">
      <w:pPr>
        <w:spacing w:before="61"/>
        <w:ind w:right="186"/>
        <w:jc w:val="right"/>
        <w:rPr>
          <w:b/>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spacing w:before="3"/>
        <w:rPr>
          <w:b/>
        </w:rPr>
      </w:pPr>
    </w:p>
    <w:p w:rsidR="00E97B33" w:rsidRDefault="00444A1A">
      <w:pPr>
        <w:pStyle w:val="Heading1"/>
        <w:spacing w:line="432" w:lineRule="auto"/>
        <w:ind w:right="5636"/>
      </w:pPr>
      <w:bookmarkStart w:id="6" w:name="Literature_Survey"/>
      <w:bookmarkEnd w:id="6"/>
      <w:r>
        <w:rPr>
          <w:w w:val="120"/>
        </w:rPr>
        <w:t>Chapter2LiteratureSurvey</w:t>
      </w:r>
    </w:p>
    <w:p w:rsidR="00E97B33" w:rsidRDefault="00444A1A">
      <w:pPr>
        <w:pStyle w:val="Heading2"/>
        <w:numPr>
          <w:ilvl w:val="1"/>
          <w:numId w:val="2"/>
        </w:numPr>
        <w:tabs>
          <w:tab w:val="left" w:pos="1257"/>
          <w:tab w:val="left" w:pos="1258"/>
        </w:tabs>
      </w:pPr>
      <w:bookmarkStart w:id="7" w:name="Domain_Survey"/>
      <w:bookmarkEnd w:id="7"/>
      <w:r>
        <w:rPr>
          <w:w w:val="120"/>
        </w:rPr>
        <w:t>DomainSurvey</w:t>
      </w:r>
    </w:p>
    <w:p w:rsidR="00E97B33" w:rsidRDefault="00444A1A">
      <w:pPr>
        <w:pStyle w:val="BodyText"/>
        <w:rPr>
          <w:lang w:val="en-IN"/>
        </w:rPr>
      </w:pPr>
      <w:r>
        <w:rPr>
          <w:w w:val="105"/>
          <w:lang w:val="en-IN"/>
        </w:rPr>
        <w:t xml:space="preserve">The domain knowlidge refers to the  unserstanding f the model implementation methos and </w:t>
      </w:r>
      <w:r>
        <w:rPr>
          <w:w w:val="105"/>
          <w:lang w:val="en-IN"/>
        </w:rPr>
        <w:t>ways in which the techniques are implemented to  make a working  model</w:t>
      </w:r>
    </w:p>
    <w:p w:rsidR="00E97B33" w:rsidRDefault="00444A1A">
      <w:pPr>
        <w:pStyle w:val="ListParagraph"/>
        <w:numPr>
          <w:ilvl w:val="0"/>
          <w:numId w:val="3"/>
        </w:numPr>
        <w:tabs>
          <w:tab w:val="left" w:pos="593"/>
        </w:tabs>
        <w:spacing w:line="283" w:lineRule="auto"/>
        <w:ind w:right="378" w:firstLine="0"/>
      </w:pPr>
      <w:r>
        <w:rPr>
          <w:w w:val="105"/>
        </w:rPr>
        <w:t>ComputerScienceandProgrammingProgramminglanguages,softwarelibraries,andothercompu-tationaltoolsarestudiedincomputationalscienceandprogramming.Anyonewhowantstoapplydatasciencetochallenge</w:t>
      </w:r>
      <w:r>
        <w:rPr>
          <w:w w:val="105"/>
        </w:rPr>
        <w:t>sintheirfieldmusthaveprogrammingknowledge.</w:t>
      </w:r>
    </w:p>
    <w:p w:rsidR="00E97B33" w:rsidRDefault="00E97B33">
      <w:pPr>
        <w:pStyle w:val="BodyText"/>
        <w:spacing w:before="1"/>
      </w:pPr>
    </w:p>
    <w:p w:rsidR="00E97B33" w:rsidRDefault="00444A1A">
      <w:pPr>
        <w:pStyle w:val="ListParagraph"/>
        <w:numPr>
          <w:ilvl w:val="0"/>
          <w:numId w:val="3"/>
        </w:numPr>
        <w:tabs>
          <w:tab w:val="left" w:pos="593"/>
        </w:tabs>
        <w:spacing w:line="283" w:lineRule="auto"/>
        <w:ind w:right="209" w:firstLine="0"/>
      </w:pPr>
      <w:r>
        <w:rPr>
          <w:w w:val="105"/>
        </w:rPr>
        <w:t>StatisticsandMachineLearningThetheoreticalbasisfordatasciencetechniquesandmethodsismachinelearningandstatistics.Tocomprehendthelimitationsofthemethodologiesbeingusedandtocorrectlyinterprettheoutcomesofthedatascie</w:t>
      </w:r>
      <w:r>
        <w:rPr>
          <w:w w:val="105"/>
        </w:rPr>
        <w:t>nceprocess,onemustbefamiliarwiththetheoreti-calfoundationsofdatascience.</w:t>
      </w:r>
    </w:p>
    <w:p w:rsidR="00E97B33" w:rsidRDefault="00E97B33">
      <w:pPr>
        <w:pStyle w:val="BodyText"/>
      </w:pPr>
    </w:p>
    <w:p w:rsidR="00E97B33" w:rsidRDefault="00444A1A">
      <w:pPr>
        <w:pStyle w:val="ListParagraph"/>
        <w:numPr>
          <w:ilvl w:val="0"/>
          <w:numId w:val="3"/>
        </w:numPr>
        <w:tabs>
          <w:tab w:val="left" w:pos="593"/>
        </w:tabs>
        <w:spacing w:before="1" w:line="283" w:lineRule="auto"/>
        <w:ind w:right="510" w:firstLine="0"/>
      </w:pPr>
      <w:r>
        <w:rPr>
          <w:w w:val="105"/>
        </w:rPr>
        <w:t>DomainKnowledgeAgenericdisciplineorfieldtowhichdatascienceisappliedisfrequentlyre-ferredtoasdomainknowledge.Apersonwithdomainknowledgeofasector,suchasbiotech,isre-ferredtoasanexperto</w:t>
      </w:r>
      <w:r>
        <w:rPr>
          <w:w w:val="105"/>
        </w:rPr>
        <w:t>rspecialistinthatsubject.</w:t>
      </w:r>
    </w:p>
    <w:p w:rsidR="00E97B33" w:rsidRDefault="00444A1A">
      <w:pPr>
        <w:pStyle w:val="BodyText"/>
        <w:spacing w:line="283" w:lineRule="auto"/>
        <w:ind w:left="419" w:right="216"/>
      </w:pPr>
      <w:r>
        <w:rPr>
          <w:w w:val="105"/>
        </w:rPr>
        <w:t>Thefirsttwoelementsonthelistarefundamentalabilitiesthatarenecessaryforalldatascientiststopossessandareutilisedinallapplicationsofdatascience,regardlessoftheapplicationdomain.</w:t>
      </w:r>
    </w:p>
    <w:p w:rsidR="00E97B33" w:rsidRDefault="00444A1A">
      <w:pPr>
        <w:pStyle w:val="BodyText"/>
        <w:spacing w:before="12"/>
        <w:ind w:firstLine="720"/>
        <w:rPr>
          <w:sz w:val="21"/>
        </w:rPr>
      </w:pPr>
      <w:r>
        <w:rPr>
          <w:w w:val="105"/>
        </w:rPr>
        <w:t>Domain knowledge, on the other hand, is more specific.</w:t>
      </w:r>
    </w:p>
    <w:p w:rsidR="00E97B33" w:rsidRDefault="00444A1A">
      <w:pPr>
        <w:pStyle w:val="ListParagraph"/>
        <w:numPr>
          <w:ilvl w:val="0"/>
          <w:numId w:val="3"/>
        </w:numPr>
        <w:tabs>
          <w:tab w:val="left" w:pos="691"/>
        </w:tabs>
        <w:spacing w:line="283" w:lineRule="auto"/>
        <w:ind w:right="308" w:firstLine="0"/>
      </w:pPr>
      <w:r>
        <w:rPr>
          <w:w w:val="105"/>
        </w:rPr>
        <w:t>ProblemDefinitionIdentifyingtheissuetobesolvedisthefirststepinanydatascienceproject.Forastraightforwardissuelikepredictingcreditdefault,wheretheproblemdefinitionisasbasicasestimatingthelikelihoodofdefaultbasedoninformationonpreviousborrowers,definingthepro</w:t>
      </w:r>
      <w:r>
        <w:rPr>
          <w:w w:val="105"/>
        </w:rPr>
        <w:t>blemisaneasyfirststep.Contrarily,thinkaboutasituationinsecuritywhereapersonlackinganysubjectexpertiseisunabletoevenarticulatethepatterntheyaresearchingforinthedata.</w:t>
      </w:r>
    </w:p>
    <w:p w:rsidR="00E97B33" w:rsidRDefault="00E97B33">
      <w:pPr>
        <w:pStyle w:val="BodyText"/>
        <w:spacing w:before="10"/>
        <w:rPr>
          <w:sz w:val="21"/>
        </w:rPr>
      </w:pPr>
    </w:p>
    <w:p w:rsidR="00E97B33" w:rsidRDefault="00444A1A">
      <w:pPr>
        <w:pStyle w:val="ListParagraph"/>
        <w:numPr>
          <w:ilvl w:val="0"/>
          <w:numId w:val="3"/>
        </w:numPr>
        <w:tabs>
          <w:tab w:val="left" w:pos="691"/>
        </w:tabs>
        <w:ind w:left="690" w:hanging="272"/>
      </w:pPr>
      <w:r>
        <w:rPr>
          <w:w w:val="110"/>
        </w:rPr>
        <w:t>DataCleaningandFeatureEngineeringMostdatathatisgathered,regardlessofthefield,israrely</w:t>
      </w:r>
    </w:p>
    <w:p w:rsidR="00E97B33" w:rsidRDefault="00E97B33">
      <w:pPr>
        <w:pStyle w:val="BodyText"/>
      </w:pPr>
    </w:p>
    <w:p w:rsidR="00E97B33" w:rsidRDefault="00E97B33">
      <w:pPr>
        <w:pStyle w:val="BodyText"/>
        <w:spacing w:before="4"/>
        <w:rPr>
          <w:sz w:val="24"/>
        </w:rPr>
      </w:pPr>
    </w:p>
    <w:p w:rsidR="00E97B33" w:rsidRDefault="00E97B33">
      <w:pPr>
        <w:pStyle w:val="BodyText"/>
        <w:ind w:left="230"/>
        <w:jc w:val="center"/>
      </w:pPr>
    </w:p>
    <w:p w:rsidR="00E97B33" w:rsidRDefault="00E97B33">
      <w:pPr>
        <w:jc w:val="center"/>
        <w:sectPr w:rsidR="00E97B33">
          <w:pgSz w:w="11910" w:h="16840"/>
          <w:pgMar w:top="1580" w:right="540" w:bottom="280" w:left="740" w:header="720" w:footer="720" w:gutter="0"/>
          <w:cols w:space="720"/>
        </w:sectPr>
      </w:pPr>
    </w:p>
    <w:p w:rsidR="00E97B33" w:rsidRDefault="00E97B33">
      <w:pPr>
        <w:pStyle w:val="BodyText"/>
        <w:spacing w:before="4"/>
        <w:rPr>
          <w:i/>
          <w:sz w:val="28"/>
        </w:rPr>
      </w:pPr>
    </w:p>
    <w:p w:rsidR="00E97B33" w:rsidRDefault="00444A1A">
      <w:pPr>
        <w:pStyle w:val="BodyText"/>
        <w:spacing w:before="61" w:line="283" w:lineRule="auto"/>
        <w:ind w:left="419" w:right="216"/>
      </w:pPr>
      <w:r>
        <w:rPr>
          <w:w w:val="105"/>
        </w:rPr>
        <w:t>accurateandusable.Datacleaningandfeatureengineeringaretheprocessesusedtogetthedataready</w:t>
      </w:r>
      <w:r>
        <w:rPr>
          <w:w w:val="105"/>
          <w:lang w:val="en-IN"/>
        </w:rPr>
        <w:t xml:space="preserve"> for</w:t>
      </w:r>
      <w:r>
        <w:rPr>
          <w:spacing w:val="27"/>
          <w:w w:val="105"/>
          <w:lang w:val="en-IN"/>
        </w:rPr>
        <w:t xml:space="preserve"> easy unserstading</w:t>
      </w:r>
      <w:r>
        <w:rPr>
          <w:w w:val="105"/>
        </w:rPr>
        <w:t>.Datatransformationisrequiredforfeatureengineeringanddatacleaning.Datathathasbeenincorrectlyconvertedcanproducefalsefindings.</w:t>
      </w:r>
    </w:p>
    <w:p w:rsidR="00E97B33" w:rsidRDefault="00444A1A">
      <w:pPr>
        <w:pStyle w:val="BodyText"/>
        <w:spacing w:line="283" w:lineRule="auto"/>
        <w:ind w:left="419" w:right="334"/>
      </w:pPr>
      <w:r>
        <w:rPr>
          <w:w w:val="105"/>
        </w:rPr>
        <w:t>How</w:t>
      </w:r>
      <w:r>
        <w:rPr>
          <w:w w:val="105"/>
        </w:rPr>
        <w:t>ever,becausethenaivescalingprocedureusesfuturedatatoscalepastdata,itwouldcreatealook-aheadbiasintothedata.Anyanalysisthatusesdatathathasbeenwronglyconvertedmayproduceerroneousfindings.Additionally,selecting  the  characteristicsfromthedatathatwillhavethegr</w:t>
      </w:r>
      <w:r>
        <w:rPr>
          <w:w w:val="105"/>
        </w:rPr>
        <w:t>eatestpredictivepotentialrequiresdomainexpertise.</w:t>
      </w:r>
    </w:p>
    <w:p w:rsidR="00E97B33" w:rsidRDefault="00E97B33">
      <w:pPr>
        <w:pStyle w:val="BodyText"/>
        <w:spacing w:before="7"/>
        <w:rPr>
          <w:sz w:val="21"/>
        </w:rPr>
      </w:pPr>
    </w:p>
    <w:p w:rsidR="00E97B33" w:rsidRDefault="00E97B33">
      <w:pPr>
        <w:pStyle w:val="BodyText"/>
      </w:pPr>
    </w:p>
    <w:p w:rsidR="00E97B33" w:rsidRDefault="00444A1A">
      <w:pPr>
        <w:pStyle w:val="ListParagraph"/>
        <w:numPr>
          <w:ilvl w:val="0"/>
          <w:numId w:val="3"/>
        </w:numPr>
        <w:tabs>
          <w:tab w:val="left" w:pos="691"/>
        </w:tabs>
        <w:spacing w:line="283" w:lineRule="auto"/>
        <w:ind w:right="226" w:firstLine="0"/>
      </w:pPr>
      <w:r>
        <w:rPr>
          <w:w w:val="105"/>
        </w:rPr>
        <w:t>PerformanceMeasurementThe</w:t>
      </w:r>
      <w:r>
        <w:rPr>
          <w:spacing w:val="16"/>
          <w:w w:val="105"/>
          <w:lang w:val="en-IN"/>
        </w:rPr>
        <w:t xml:space="preserve">final </w:t>
      </w:r>
      <w:r>
        <w:rPr>
          <w:w w:val="105"/>
        </w:rPr>
        <w:t>phaseinthe</w:t>
      </w:r>
      <w:r>
        <w:rPr>
          <w:w w:val="105"/>
          <w:lang w:val="en-IN"/>
        </w:rPr>
        <w:t>implementation</w:t>
      </w:r>
      <w:r>
        <w:rPr>
          <w:w w:val="105"/>
        </w:rPr>
        <w:t>process,performance</w:t>
      </w:r>
      <w:r>
        <w:rPr>
          <w:w w:val="105"/>
          <w:lang w:val="en-IN"/>
        </w:rPr>
        <w:t>analysis</w:t>
      </w:r>
      <w:r>
        <w:rPr>
          <w:w w:val="105"/>
        </w:rPr>
        <w:t>,includes</w:t>
      </w:r>
      <w:r>
        <w:rPr>
          <w:w w:val="105"/>
          <w:lang w:val="en-IN"/>
        </w:rPr>
        <w:t>measuring</w:t>
      </w:r>
      <w:r>
        <w:rPr>
          <w:w w:val="105"/>
        </w:rPr>
        <w:t>themodel’sperformanceusing</w:t>
      </w:r>
      <w:r>
        <w:rPr>
          <w:w w:val="105"/>
          <w:lang w:val="en-IN"/>
        </w:rPr>
        <w:t xml:space="preserve">raw </w:t>
      </w:r>
      <w:r>
        <w:rPr>
          <w:w w:val="105"/>
        </w:rPr>
        <w:t>dataordataw</w:t>
      </w:r>
      <w:r>
        <w:rPr>
          <w:w w:val="105"/>
          <w:lang w:val="en-IN"/>
        </w:rPr>
        <w:t>hich was no</w:t>
      </w:r>
      <w:r>
        <w:rPr>
          <w:w w:val="105"/>
        </w:rPr>
        <w:t>tutilisedwhenitwasbeingdeveloped.Theselectionofperfo</w:t>
      </w:r>
      <w:r>
        <w:rPr>
          <w:w w:val="105"/>
        </w:rPr>
        <w:t>rmancecriteriaandmeasuresismostlyinfluencedbysubjectexpertise.forinstance.Differentfieldswouldexhibittheseasymmetries,andit</w:t>
      </w:r>
      <w:r>
        <w:rPr>
          <w:w w:val="105"/>
          <w:lang w:val="en-IN"/>
        </w:rPr>
        <w:t xml:space="preserve">will </w:t>
      </w:r>
      <w:r>
        <w:rPr>
          <w:w w:val="105"/>
        </w:rPr>
        <w:t>bedifficulttoidentifythemwithoutdomainknowledge.</w:t>
      </w:r>
    </w:p>
    <w:p w:rsidR="00E97B33" w:rsidRDefault="00E97B33">
      <w:pPr>
        <w:pStyle w:val="BodyText"/>
      </w:pPr>
    </w:p>
    <w:p w:rsidR="00E97B33" w:rsidRDefault="00E97B33">
      <w:pPr>
        <w:pStyle w:val="BodyText"/>
      </w:pPr>
    </w:p>
    <w:p w:rsidR="00E97B33" w:rsidRDefault="00444A1A">
      <w:pPr>
        <w:pStyle w:val="Heading2"/>
        <w:numPr>
          <w:ilvl w:val="1"/>
          <w:numId w:val="2"/>
        </w:numPr>
        <w:tabs>
          <w:tab w:val="left" w:pos="1257"/>
          <w:tab w:val="left" w:pos="1258"/>
        </w:tabs>
        <w:spacing w:before="137"/>
      </w:pPr>
      <w:bookmarkStart w:id="8" w:name="Existing_Systems"/>
      <w:bookmarkEnd w:id="8"/>
      <w:r>
        <w:rPr>
          <w:w w:val="125"/>
        </w:rPr>
        <w:t>ExistingSystems</w:t>
      </w:r>
    </w:p>
    <w:p w:rsidR="00E97B33" w:rsidRDefault="00444A1A">
      <w:pPr>
        <w:pStyle w:val="BodyText"/>
        <w:spacing w:before="245" w:line="283" w:lineRule="auto"/>
        <w:ind w:left="419" w:right="187"/>
      </w:pPr>
      <w:r>
        <w:rPr>
          <w:w w:val="105"/>
        </w:rPr>
        <w:t>ThecurrentsystememploysseveralstrategiestothwartDDOSassaults,</w:t>
      </w:r>
      <w:r>
        <w:rPr>
          <w:w w:val="105"/>
        </w:rPr>
        <w:t>suchasthe</w:t>
      </w:r>
      <w:r>
        <w:rPr>
          <w:w w:val="115"/>
        </w:rPr>
        <w:t>CAPTCHA</w:t>
      </w:r>
      <w:r>
        <w:rPr>
          <w:w w:val="105"/>
        </w:rPr>
        <w:t>prob-lem,andnumeroussolutions,suchaschallengeanswers,  invisible  servers,  and  preventative  access,havebeencreatedtothwartDDoSattacksonthecloud.Andresourcelimitations,yetthesystem</w:t>
      </w:r>
    </w:p>
    <w:p w:rsidR="00E97B33" w:rsidRDefault="00444A1A">
      <w:pPr>
        <w:pStyle w:val="BodyText"/>
        <w:spacing w:line="283" w:lineRule="auto"/>
        <w:ind w:left="419" w:right="216"/>
      </w:pPr>
      <w:r>
        <w:rPr>
          <w:w w:val="110"/>
        </w:rPr>
        <w:t>failssinceitispooratstoppingDDOSattacks,asdemonstratedbyr</w:t>
      </w:r>
      <w:r>
        <w:rPr>
          <w:w w:val="110"/>
        </w:rPr>
        <w:t>ecentresearch.Usingmeta-</w:t>
      </w:r>
      <w:r>
        <w:rPr>
          <w:w w:val="105"/>
        </w:rPr>
        <w:t>heuristictechniques,adigitalsignaturewascreatedfornetworkflowexamination,howeverthemodel</w:t>
      </w:r>
      <w:r>
        <w:rPr>
          <w:w w:val="110"/>
        </w:rPr>
        <w:t>wasunabletoidentifyformalDDoSassaults.Anothermethod,knownasSeven,isbasedonadap-tiveandselectiveverificationandisprimarilyusedtothwartDDoSassault</w:t>
      </w:r>
      <w:r>
        <w:rPr>
          <w:w w:val="110"/>
        </w:rPr>
        <w:t>satthenetworklayer.</w:t>
      </w:r>
      <w:r>
        <w:rPr>
          <w:w w:val="110"/>
          <w:lang w:val="en-IN"/>
        </w:rPr>
        <w:t>T</w:t>
      </w:r>
      <w:r>
        <w:rPr>
          <w:w w:val="110"/>
        </w:rPr>
        <w:t>his idea of state immediately fails against</w:t>
      </w:r>
      <w:r>
        <w:rPr>
          <w:w w:val="115"/>
        </w:rPr>
        <w:t>HTTPPostFloodingattacks</w:t>
      </w:r>
      <w:r>
        <w:rPr>
          <w:w w:val="105"/>
        </w:rPr>
        <w:t>.Ametaheuristic-baseddigitalsignatureforgetsworkflowstudywasdevelopedtolookattheunusualtrafficthatledtotheimprovementinDDoSaccuracy.  Ashared</w:t>
      </w:r>
      <w:r>
        <w:rPr>
          <w:w w:val="105"/>
          <w:lang w:val="en-IN"/>
        </w:rPr>
        <w:t xml:space="preserve"> bunch</w:t>
      </w:r>
      <w:r>
        <w:rPr>
          <w:w w:val="105"/>
        </w:rPr>
        <w:t>ofrecon-</w:t>
      </w:r>
    </w:p>
    <w:p w:rsidR="00E97B33" w:rsidRDefault="00E97B33">
      <w:pPr>
        <w:pStyle w:val="BodyText"/>
        <w:spacing w:before="3"/>
      </w:pPr>
    </w:p>
    <w:p w:rsidR="00E97B33" w:rsidRDefault="00444A1A">
      <w:pPr>
        <w:pStyle w:val="BodyText"/>
        <w:spacing w:line="283" w:lineRule="auto"/>
        <w:ind w:left="419" w:right="216"/>
      </w:pPr>
      <w:r>
        <w:rPr>
          <w:w w:val="110"/>
        </w:rPr>
        <w:t>Figurable</w:t>
      </w:r>
      <w:r>
        <w:rPr>
          <w:w w:val="105"/>
        </w:rPr>
        <w:t>on-d</w:t>
      </w:r>
      <w:r>
        <w:rPr>
          <w:w w:val="105"/>
        </w:rPr>
        <w:t>emandaccess</w:t>
      </w:r>
      <w:r>
        <w:rPr>
          <w:w w:val="110"/>
        </w:rPr>
        <w:t>to.APIsandcloudcomputingservicesarefrequentlydistributedovertheHTTPprotocol.Thisen-ablesHTTPDDoSassaultsandotherattacksthattakeuseofHTTPprotocolflawseasiertoexecuteagainstCloudservices.DDoSassaultscontinuetoposeathreattoInternetservices,andnewre</w:t>
      </w:r>
      <w:r>
        <w:rPr>
          <w:w w:val="110"/>
        </w:rPr>
        <w:t>cords</w:t>
      </w:r>
    </w:p>
    <w:p w:rsidR="00E97B33" w:rsidRDefault="00E97B33">
      <w:pPr>
        <w:pStyle w:val="BodyText"/>
        <w:spacing w:before="11"/>
        <w:rPr>
          <w:sz w:val="21"/>
        </w:rPr>
      </w:pPr>
    </w:p>
    <w:p w:rsidR="00E97B33" w:rsidRDefault="00444A1A">
      <w:pPr>
        <w:pStyle w:val="BodyText"/>
        <w:ind w:left="419"/>
      </w:pPr>
      <w:r>
        <w:rPr>
          <w:w w:val="105"/>
        </w:rPr>
        <w:t>areviolatedeveryyeardespitethesignificantadvancementsininformationsecuritysystemsinrecent</w:t>
      </w:r>
    </w:p>
    <w:p w:rsidR="00E97B33" w:rsidRDefault="00E97B33">
      <w:pPr>
        <w:pStyle w:val="BodyText"/>
      </w:pPr>
    </w:p>
    <w:p w:rsidR="00E97B33" w:rsidRDefault="00E97B33">
      <w:pPr>
        <w:spacing w:before="187"/>
        <w:ind w:right="186"/>
        <w:jc w:val="right"/>
        <w:rPr>
          <w:b/>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spacing w:before="4"/>
        <w:rPr>
          <w:i/>
          <w:sz w:val="28"/>
        </w:rPr>
      </w:pPr>
    </w:p>
    <w:p w:rsidR="00E97B33" w:rsidRDefault="00444A1A">
      <w:pPr>
        <w:pStyle w:val="BodyText"/>
        <w:spacing w:before="61" w:line="283" w:lineRule="auto"/>
        <w:ind w:left="419" w:right="221"/>
      </w:pPr>
      <w:r>
        <w:rPr>
          <w:w w:val="105"/>
        </w:rPr>
        <w:t>years.More  than  70  essential  Internet  sites,  including  GitHub,  Twitter,  Amazon,  PayPal,  and  oth-ers,wererecentlytakenofflinebyac</w:t>
      </w:r>
      <w:r>
        <w:rPr>
          <w:w w:val="105"/>
        </w:rPr>
        <w:t>atastrophicDDoSattack.Intheenvironment,severalassaultsmayhappenatonce,andnumerousservicesmaybeattacked.Duetothis,thereisasubstantialquantityofnetworktraffic</w:t>
      </w:r>
      <w:r>
        <w:rPr>
          <w:w w:val="105"/>
          <w:lang w:val="en-IN"/>
        </w:rPr>
        <w:t xml:space="preserve">s </w:t>
      </w:r>
      <w:r>
        <w:rPr>
          <w:w w:val="105"/>
        </w:rPr>
        <w:t>generated</w:t>
      </w:r>
      <w:r>
        <w:rPr>
          <w:spacing w:val="19"/>
          <w:w w:val="105"/>
          <w:lang w:val="en-IN"/>
        </w:rPr>
        <w:t>.</w:t>
      </w:r>
      <w:r>
        <w:rPr>
          <w:w w:val="105"/>
        </w:rPr>
        <w:t>ReflectorandCloudservicesthatarebeingtargeted.Forthepurposeofidentifyingtheassault,itis</w:t>
      </w:r>
      <w:r>
        <w:rPr>
          <w:w w:val="105"/>
        </w:rPr>
        <w:t>essentialtoanalysethisnetworktraffic</w:t>
      </w:r>
      <w:r>
        <w:rPr>
          <w:w w:val="105"/>
          <w:lang w:val="en-IN"/>
        </w:rPr>
        <w:t>s</w:t>
      </w:r>
      <w:r>
        <w:rPr>
          <w:w w:val="105"/>
        </w:rPr>
        <w:t>.Thisvastvolumeofnetworktrafficdatahastobeefficientlyandquicklycategorisedbyadefencesystemagainsttheseassaults.Serval</w:t>
      </w:r>
      <w:r>
        <w:rPr>
          <w:w w:val="105"/>
          <w:lang w:val="en-IN"/>
        </w:rPr>
        <w:t xml:space="preserve"> t</w:t>
      </w:r>
      <w:r>
        <w:rPr>
          <w:w w:val="105"/>
        </w:rPr>
        <w:t>echniques</w:t>
      </w:r>
      <w:r>
        <w:rPr>
          <w:w w:val="110"/>
        </w:rPr>
        <w:t xml:space="preserve"> were developed to migrate the high</w:t>
      </w:r>
      <w:r>
        <w:rPr>
          <w:w w:val="110"/>
          <w:lang w:val="en-IN"/>
        </w:rPr>
        <w:t xml:space="preserve"> network theft </w:t>
      </w:r>
      <w:r>
        <w:rPr>
          <w:w w:val="110"/>
        </w:rPr>
        <w:t>. In contrast, there hasn’t been much stu</w:t>
      </w:r>
      <w:r>
        <w:rPr>
          <w:w w:val="110"/>
        </w:rPr>
        <w:t>dyintoidentifyingandcounteringsluggishHTTPDDoSassaults.Theseattacksarechallengingtoiden-</w:t>
      </w:r>
      <w:r>
        <w:rPr>
          <w:spacing w:val="-1"/>
          <w:w w:val="110"/>
        </w:rPr>
        <w:t xml:space="preserve">tify because </w:t>
      </w:r>
      <w:r>
        <w:rPr>
          <w:w w:val="110"/>
        </w:rPr>
        <w:t>of how closely they resemble typical behaviours and the employment of entirely distincttactics.Anetwork ofinfectedcomputerson theInternetthat arerunningthe</w:t>
      </w:r>
      <w:r>
        <w:rPr>
          <w:w w:val="110"/>
        </w:rPr>
        <w:t>malicious BotorAgent</w:t>
      </w:r>
    </w:p>
    <w:p w:rsidR="00E97B33" w:rsidRDefault="00E97B33">
      <w:pPr>
        <w:pStyle w:val="BodyText"/>
        <w:spacing w:before="11"/>
        <w:rPr>
          <w:sz w:val="21"/>
        </w:rPr>
      </w:pPr>
    </w:p>
    <w:p w:rsidR="00E97B33" w:rsidRDefault="00444A1A">
      <w:pPr>
        <w:pStyle w:val="BodyText"/>
        <w:spacing w:line="283" w:lineRule="auto"/>
        <w:ind w:left="419" w:right="196"/>
      </w:pPr>
      <w:r>
        <w:rPr>
          <w:w w:val="105"/>
        </w:rPr>
        <w:t>malwareisknownasabotnet.Botmasterusesremotecontroltocommandthesecomputers,alsore-ferredtoasZombiesorReflectors.Themainpurposeofthereflectorsisto  disguise  the  attacker’sidentityandreflecthisactions.anoveltypeofmobiledevice-basedbotn</w:t>
      </w:r>
      <w:r>
        <w:rPr>
          <w:w w:val="105"/>
        </w:rPr>
        <w:t>et,Theuseofsmartphonesandtabletsisbeginningtospreadandbecomingmorecommonamongonlinecriminals.BecausetherearesomanymoremobiledevicesconnectedtotheInternetthantherearetraditionalBotnets,thisnewBitnetisbeingexploited.Forinstance,oneofthemostpotentDDoSassaults</w:t>
      </w:r>
      <w:r>
        <w:rPr>
          <w:w w:val="105"/>
        </w:rPr>
        <w:t>inInternethistorywascarriedoutbythievesusingthismobileBotnetinfrastructure.</w:t>
      </w:r>
    </w:p>
    <w:p w:rsidR="00E97B33" w:rsidRDefault="00E97B33">
      <w:pPr>
        <w:pStyle w:val="BodyText"/>
      </w:pPr>
    </w:p>
    <w:p w:rsidR="00E97B33" w:rsidRDefault="00E97B33">
      <w:pPr>
        <w:pStyle w:val="BodyText"/>
      </w:pPr>
    </w:p>
    <w:p w:rsidR="00E97B33" w:rsidRDefault="00444A1A">
      <w:pPr>
        <w:pStyle w:val="Heading2"/>
        <w:numPr>
          <w:ilvl w:val="1"/>
          <w:numId w:val="2"/>
        </w:numPr>
        <w:tabs>
          <w:tab w:val="left" w:pos="1257"/>
          <w:tab w:val="left" w:pos="1258"/>
        </w:tabs>
        <w:spacing w:before="138"/>
      </w:pPr>
      <w:bookmarkStart w:id="9" w:name="Tools_and_Technologies"/>
      <w:bookmarkEnd w:id="9"/>
      <w:r>
        <w:rPr>
          <w:w w:val="120"/>
        </w:rPr>
        <w:t>ToolsandTechnologies</w:t>
      </w:r>
    </w:p>
    <w:p w:rsidR="00E97B33" w:rsidRDefault="00444A1A">
      <w:pPr>
        <w:pStyle w:val="BodyText"/>
        <w:spacing w:line="283" w:lineRule="auto"/>
        <w:ind w:left="419" w:right="216"/>
      </w:pPr>
      <w:r>
        <w:rPr>
          <w:spacing w:val="46"/>
          <w:w w:val="105"/>
          <w:lang w:val="en-IN"/>
        </w:rPr>
        <w:t>The tools and technologies includs the</w:t>
      </w:r>
      <w:r>
        <w:rPr>
          <w:w w:val="105"/>
        </w:rPr>
        <w:t>aspectsofthedatathatmaybeusedtopredictanything,likethesurfaceareaofahome.Ingeneral,havingenoughrowsispreferablethemore</w:t>
      </w:r>
      <w:r>
        <w:rPr>
          <w:w w:val="105"/>
        </w:rPr>
        <w:t>datayouhave.Primarydatagatheredfromweb</w:t>
      </w:r>
    </w:p>
    <w:p w:rsidR="00E97B33" w:rsidRDefault="00E97B33">
      <w:pPr>
        <w:pStyle w:val="BodyText"/>
      </w:pPr>
    </w:p>
    <w:p w:rsidR="00E97B33" w:rsidRDefault="00444A1A">
      <w:pPr>
        <w:pStyle w:val="BodyText"/>
        <w:spacing w:line="283" w:lineRule="auto"/>
        <w:ind w:left="419" w:right="216"/>
        <w:rPr>
          <w:lang w:val="en-IN"/>
        </w:rPr>
      </w:pPr>
      <w:r>
        <w:rPr>
          <w:w w:val="105"/>
        </w:rPr>
        <w:t>sourcesisstillpresentedinitsunprocessednatureasstatements,numbers,andqualitativephrases.Errors,omissions,andinconsistentdataarepresentinrawdata.Aftercarefullyreviewingthefilledsurveys,itneedsrevisions.Theprocessingof</w:t>
      </w:r>
      <w:r>
        <w:rPr>
          <w:w w:val="105"/>
        </w:rPr>
        <w:t>primarydataiscoveredbythefollowingphases.Datapreparationisamethodfortransformingunclean</w:t>
      </w:r>
      <w:r>
        <w:rPr>
          <w:w w:val="105"/>
          <w:lang w:val="en-IN"/>
        </w:rPr>
        <w:t>unrefined data</w:t>
      </w:r>
      <w:r>
        <w:rPr>
          <w:w w:val="105"/>
        </w:rPr>
        <w:t>s</w:t>
      </w:r>
      <w:r>
        <w:rPr>
          <w:w w:val="105"/>
          <w:lang w:val="en-IN"/>
        </w:rPr>
        <w:t>et</w:t>
      </w:r>
      <w:r>
        <w:rPr>
          <w:w w:val="105"/>
        </w:rPr>
        <w:t>.Inordertocreateatiny,cleandatasetoutofthedata,variousprocessesaredone.</w:t>
      </w:r>
      <w:r>
        <w:rPr>
          <w:w w:val="105"/>
          <w:lang w:val="en-IN"/>
        </w:rPr>
        <w:t>namely</w:t>
      </w:r>
    </w:p>
    <w:p w:rsidR="00E97B33" w:rsidRDefault="00444A1A">
      <w:pPr>
        <w:spacing w:before="85" w:line="367" w:lineRule="auto"/>
        <w:ind w:left="419" w:right="8353"/>
        <w:rPr>
          <w:b/>
        </w:rPr>
      </w:pPr>
      <w:r>
        <w:rPr>
          <w:b/>
          <w:w w:val="125"/>
        </w:rPr>
        <w:t>Datacleaning</w:t>
      </w:r>
      <w:r>
        <w:rPr>
          <w:b/>
          <w:spacing w:val="-2"/>
          <w:w w:val="125"/>
        </w:rPr>
        <w:t>Dataintegration</w:t>
      </w:r>
    </w:p>
    <w:p w:rsidR="00E97B33" w:rsidRDefault="00444A1A">
      <w:pPr>
        <w:spacing w:line="267" w:lineRule="exact"/>
        <w:ind w:left="419"/>
        <w:rPr>
          <w:b/>
        </w:rPr>
      </w:pPr>
      <w:r>
        <w:rPr>
          <w:b/>
          <w:w w:val="120"/>
        </w:rPr>
        <w:t>Datatransformation</w:t>
      </w:r>
    </w:p>
    <w:p w:rsidR="00E97B33" w:rsidRDefault="00444A1A">
      <w:pPr>
        <w:pStyle w:val="BodyText"/>
        <w:spacing w:before="142"/>
        <w:ind w:right="105" w:firstLine="720"/>
        <w:jc w:val="both"/>
        <w:rPr>
          <w:b/>
          <w:spacing w:val="5"/>
          <w:w w:val="110"/>
        </w:rPr>
      </w:pPr>
      <w:r>
        <w:rPr>
          <w:b/>
          <w:w w:val="110"/>
        </w:rPr>
        <w:t>Datareduction</w:t>
      </w:r>
    </w:p>
    <w:p w:rsidR="00E97B33" w:rsidRDefault="00444A1A">
      <w:pPr>
        <w:pStyle w:val="BodyText"/>
        <w:spacing w:before="142"/>
        <w:ind w:right="105" w:firstLine="720"/>
        <w:jc w:val="both"/>
        <w:rPr>
          <w:bCs/>
          <w:spacing w:val="5"/>
          <w:w w:val="110"/>
          <w:lang w:val="en-IN"/>
        </w:rPr>
      </w:pPr>
      <w:r>
        <w:rPr>
          <w:bCs/>
          <w:spacing w:val="5"/>
          <w:w w:val="110"/>
          <w:lang w:val="en-IN"/>
        </w:rPr>
        <w:t>The data prep</w:t>
      </w:r>
      <w:r>
        <w:rPr>
          <w:bCs/>
          <w:spacing w:val="5"/>
          <w:w w:val="110"/>
          <w:lang w:val="en-IN"/>
        </w:rPr>
        <w:t>rocessing is necessary due to the followig constraints</w:t>
      </w:r>
    </w:p>
    <w:p w:rsidR="00E97B33" w:rsidRDefault="00444A1A">
      <w:pPr>
        <w:spacing w:line="266" w:lineRule="exact"/>
        <w:ind w:left="419"/>
        <w:jc w:val="both"/>
        <w:rPr>
          <w:bCs/>
          <w:lang w:val="en-IN"/>
        </w:rPr>
      </w:pPr>
      <w:r>
        <w:rPr>
          <w:bCs/>
          <w:w w:val="120"/>
        </w:rPr>
        <w:t>Inaccuratedata</w:t>
      </w:r>
      <w:r>
        <w:rPr>
          <w:bCs/>
          <w:w w:val="120"/>
          <w:lang w:val="en-IN"/>
        </w:rPr>
        <w:t>,noisy data,inconsistent data</w:t>
      </w:r>
    </w:p>
    <w:p w:rsidR="00E97B33" w:rsidRDefault="00444A1A">
      <w:pPr>
        <w:pStyle w:val="BodyText"/>
        <w:spacing w:before="142" w:line="283" w:lineRule="auto"/>
        <w:ind w:left="419" w:right="216"/>
      </w:pPr>
      <w:r>
        <w:rPr>
          <w:b/>
          <w:w w:val="110"/>
        </w:rPr>
        <w:t>Implementation</w:t>
      </w:r>
      <w:r>
        <w:rPr>
          <w:w w:val="110"/>
        </w:rPr>
        <w:t xml:space="preserve">Thisstudyusesanappropriatemachinelearningapproachtocategoriseadatacol-lection based on a particular company structure utilising a business </w:t>
      </w:r>
      <w:r>
        <w:rPr>
          <w:w w:val="110"/>
        </w:rPr>
        <w:t>intelligence model that has beenestablished. A scientific evaluation of the model was conducted in order to assess its correctness andcreateourmodel.</w:t>
      </w:r>
    </w:p>
    <w:p w:rsidR="00E97B33" w:rsidRDefault="00E97B33">
      <w:pPr>
        <w:pStyle w:val="BodyText"/>
        <w:spacing w:before="9"/>
        <w:rPr>
          <w:sz w:val="29"/>
        </w:rPr>
      </w:pPr>
    </w:p>
    <w:p w:rsidR="00E97B33" w:rsidRDefault="00444A1A">
      <w:pPr>
        <w:pStyle w:val="BodyText"/>
        <w:spacing w:line="283" w:lineRule="auto"/>
        <w:ind w:left="419" w:right="216"/>
      </w:pPr>
      <w:r>
        <w:rPr>
          <w:b/>
          <w:w w:val="105"/>
        </w:rPr>
        <w:t>Analysis</w:t>
      </w:r>
      <w:r>
        <w:rPr>
          <w:w w:val="105"/>
        </w:rPr>
        <w:t>Inthislaststep,wewilltestourclassificationmodelusingtheprepareddatasetandeval-uateitseffectivenes</w:t>
      </w:r>
      <w:r>
        <w:rPr>
          <w:w w:val="105"/>
        </w:rPr>
        <w:t>s.Weexaminetheefficacyoftheclassifiersusingaccuracytoassesstheperfor-manceofourdevelopedclassificationandtocompareittoexistingmethods.Knowingthemodel’s</w:t>
      </w:r>
    </w:p>
    <w:p w:rsidR="00E97B33" w:rsidRDefault="00444A1A">
      <w:pPr>
        <w:pStyle w:val="BodyText"/>
        <w:spacing w:before="133" w:line="283" w:lineRule="auto"/>
        <w:ind w:left="419" w:right="225"/>
      </w:pPr>
      <w:r>
        <w:rPr>
          <w:w w:val="105"/>
        </w:rPr>
        <w:t>predictionabilityonafreshinstanceiscrucialaftermodelconstruction.Oneworrieshowapredic-tivemodelwouldperf</w:t>
      </w:r>
      <w:r>
        <w:rPr>
          <w:w w:val="105"/>
        </w:rPr>
        <w:t>ormondataithasn’tencounteredthroughoutthemodel-buildingprocessonceithasbeendevelopedusingpreviousdata.Thebestmodeltoapplyforareal-worlddecisionsituationmightpotentiallybedeterminedbytestingseveraldifferenttypesofmodelsforthesame</w:t>
      </w:r>
      <w:r>
        <w:rPr>
          <w:w w:val="105"/>
        </w:rPr>
        <w:lastRenderedPageBreak/>
        <w:t>predictionissue(forexample,i</w:t>
      </w:r>
      <w:r>
        <w:rPr>
          <w:w w:val="105"/>
        </w:rPr>
        <w:t>tiscustomarytoquantifypredictorperformanceusingperformancemeasureslikeaccuracy,recall,etc.).Themostpopularperformancemeasureswillbediscussedfirst,followedbyanexplanationofandcomparisonofmanywell-knownestimatingapproaches.”PerformanceMetricsforPredictiveMod</w:t>
      </w:r>
      <w:r>
        <w:rPr>
          <w:w w:val="105"/>
        </w:rPr>
        <w:t>elingInclassificationproblems,theprimarysourceofperformancemetricsisthecoin-cidencematrix</w:t>
      </w: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spacing w:before="10"/>
        <w:rPr>
          <w:sz w:val="24"/>
        </w:rPr>
      </w:pPr>
    </w:p>
    <w:p w:rsidR="00E97B33" w:rsidRDefault="00E97B33">
      <w:pPr>
        <w:ind w:right="186"/>
        <w:jc w:val="right"/>
        <w:rPr>
          <w:b/>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rPr>
          <w:i/>
          <w:sz w:val="20"/>
        </w:rPr>
      </w:pPr>
    </w:p>
    <w:p w:rsidR="00E97B33" w:rsidRDefault="00E97B33">
      <w:pPr>
        <w:pStyle w:val="BodyText"/>
        <w:rPr>
          <w:i/>
          <w:sz w:val="20"/>
        </w:rPr>
      </w:pPr>
    </w:p>
    <w:p w:rsidR="00E97B33" w:rsidRDefault="00444A1A">
      <w:pPr>
        <w:pStyle w:val="BodyText"/>
        <w:spacing w:before="7"/>
        <w:rPr>
          <w:i/>
          <w:sz w:val="25"/>
        </w:rPr>
      </w:pPr>
      <w:r>
        <w:rPr>
          <w:noProof/>
        </w:rPr>
        <w:drawing>
          <wp:anchor distT="0" distB="0" distL="0" distR="0" simplePos="0" relativeHeight="251640320" behindDoc="0" locked="0" layoutInCell="1" allowOverlap="1">
            <wp:simplePos x="0" y="0"/>
            <wp:positionH relativeFrom="page">
              <wp:posOffset>1171575</wp:posOffset>
            </wp:positionH>
            <wp:positionV relativeFrom="paragraph">
              <wp:posOffset>223520</wp:posOffset>
            </wp:positionV>
            <wp:extent cx="2832735" cy="46913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2832449" cy="4691634"/>
                    </a:xfrm>
                    <a:prstGeom prst="rect">
                      <a:avLst/>
                    </a:prstGeom>
                  </pic:spPr>
                </pic:pic>
              </a:graphicData>
            </a:graphic>
          </wp:anchor>
        </w:drawing>
      </w: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spacing w:before="9"/>
        <w:rPr>
          <w:i/>
          <w:sz w:val="20"/>
        </w:rPr>
      </w:pPr>
    </w:p>
    <w:p w:rsidR="00E97B33" w:rsidRDefault="00444A1A">
      <w:pPr>
        <w:pStyle w:val="BodyText"/>
        <w:spacing w:before="62" w:line="283" w:lineRule="auto"/>
        <w:ind w:left="419" w:right="266"/>
        <w:rPr>
          <w:spacing w:val="22"/>
          <w:w w:val="110"/>
        </w:rPr>
      </w:pPr>
      <w:r>
        <w:rPr>
          <w:w w:val="110"/>
        </w:rPr>
        <w:t xml:space="preserve">either a pivot table or a classification matrix. The </w:t>
      </w:r>
      <w:r>
        <w:rPr>
          <w:w w:val="110"/>
          <w:lang w:val="en-IN"/>
        </w:rPr>
        <w:t xml:space="preserve">confusion </w:t>
      </w:r>
      <w:r>
        <w:rPr>
          <w:w w:val="110"/>
        </w:rPr>
        <w:t>matrix for a two-class classification issue is shown in</w:t>
      </w:r>
      <w:r>
        <w:rPr>
          <w:w w:val="110"/>
        </w:rPr>
        <w:t xml:space="preserve"> the above image. The formulas for the metrics that are most frequently used and may be computed from the confusion matrix , the numbers inside this diagonal, from upper left to lower right, reflect mistakes, whereas the numbers outside this diagonal repre</w:t>
      </w:r>
      <w:r>
        <w:rPr>
          <w:w w:val="110"/>
        </w:rPr>
        <w:t>sent valid assessments. The true positive rate of a classifier, also known as the hit or recall rate, may be calculated by dividing the total number of correctly classified positives  by the total number of true positives.</w:t>
      </w:r>
      <w:r>
        <w:rPr>
          <w:spacing w:val="22"/>
          <w:w w:val="110"/>
        </w:rPr>
        <w:t>The number of false negatives divi</w:t>
      </w:r>
      <w:r>
        <w:rPr>
          <w:spacing w:val="22"/>
          <w:w w:val="110"/>
        </w:rPr>
        <w:t>ded by the total number of negatives is used to determine a classifier's false positive rate, sometimes referred to as the false alarm rate. The classifier's overall accuracy is measured by dividing the total number of positives and negatives correctly det</w:t>
      </w:r>
      <w:r>
        <w:rPr>
          <w:spacing w:val="22"/>
          <w:w w:val="110"/>
        </w:rPr>
        <w:t>ected by the total number of samples</w:t>
      </w:r>
      <w:bookmarkStart w:id="10" w:name="_GoBack"/>
      <w:bookmarkEnd w:id="10"/>
    </w:p>
    <w:p w:rsidR="00E97B33" w:rsidRDefault="00E97B33">
      <w:pPr>
        <w:pStyle w:val="BodyText"/>
        <w:spacing w:before="10"/>
        <w:rPr>
          <w:sz w:val="28"/>
        </w:rPr>
      </w:pPr>
    </w:p>
    <w:p w:rsidR="00E97B33" w:rsidRDefault="00444A1A">
      <w:pPr>
        <w:pStyle w:val="BodyText"/>
        <w:spacing w:line="283" w:lineRule="auto"/>
        <w:ind w:left="419"/>
      </w:pPr>
      <w:r>
        <w:rPr>
          <w:b/>
          <w:w w:val="110"/>
        </w:rPr>
        <w:t>Flexibility</w:t>
      </w:r>
      <w:r>
        <w:rPr>
          <w:w w:val="110"/>
        </w:rPr>
        <w:t>instanceswhenyoujustdon’twanttousewhatispreviouslydefinedbutrathercreatesomethingnew(likeacostfunction,metric,layer,etc.).Althoughpracticallyanythingcanbe</w:t>
      </w:r>
    </w:p>
    <w:p w:rsidR="00E97B33" w:rsidRDefault="00E97B33">
      <w:pPr>
        <w:pStyle w:val="BodyText"/>
        <w:spacing w:before="2"/>
        <w:rPr>
          <w:sz w:val="23"/>
        </w:rPr>
      </w:pPr>
    </w:p>
    <w:p w:rsidR="00E97B33" w:rsidRDefault="00E97B33">
      <w:pPr>
        <w:ind w:right="186"/>
        <w:jc w:val="right"/>
        <w:sectPr w:rsidR="00E97B33">
          <w:pgSz w:w="11910" w:h="16840"/>
          <w:pgMar w:top="460" w:right="540" w:bottom="280" w:left="740" w:header="720" w:footer="720" w:gutter="0"/>
          <w:cols w:space="720"/>
        </w:sectPr>
      </w:pPr>
    </w:p>
    <w:p w:rsidR="00E97B33" w:rsidRDefault="00E97B33">
      <w:pPr>
        <w:pStyle w:val="ListParagraph"/>
        <w:tabs>
          <w:tab w:val="left" w:pos="938"/>
          <w:tab w:val="left" w:pos="6422"/>
        </w:tabs>
        <w:spacing w:before="33"/>
        <w:ind w:left="0" w:firstLine="0"/>
        <w:rPr>
          <w:i/>
        </w:rPr>
      </w:pPr>
    </w:p>
    <w:p w:rsidR="00E97B33" w:rsidRDefault="00E97B33">
      <w:pPr>
        <w:pStyle w:val="BodyText"/>
        <w:spacing w:before="4"/>
        <w:rPr>
          <w:i/>
          <w:sz w:val="28"/>
        </w:rPr>
      </w:pPr>
    </w:p>
    <w:p w:rsidR="00E97B33" w:rsidRDefault="00444A1A">
      <w:pPr>
        <w:pStyle w:val="BodyText"/>
        <w:spacing w:before="61" w:line="283" w:lineRule="auto"/>
        <w:ind w:left="419" w:right="216"/>
      </w:pPr>
      <w:r>
        <w:rPr>
          <w:w w:val="110"/>
        </w:rPr>
        <w:t>implementedwithKeras2,low-levelli</w:t>
      </w:r>
      <w:r>
        <w:rPr>
          <w:w w:val="110"/>
        </w:rPr>
        <w:t>brariesoffergreaterflexibility,asweallknow.Thesameistrueof</w:t>
      </w:r>
      <w:r>
        <w:rPr>
          <w:w w:val="120"/>
        </w:rPr>
        <w:t>TF.</w:t>
      </w:r>
      <w:r>
        <w:rPr>
          <w:w w:val="110"/>
        </w:rPr>
        <w:t>Youmaymodify</w:t>
      </w:r>
      <w:r>
        <w:rPr>
          <w:w w:val="120"/>
        </w:rPr>
        <w:t>TF</w:t>
      </w:r>
      <w:r>
        <w:rPr>
          <w:w w:val="110"/>
        </w:rPr>
        <w:t>muchmorethanKeras.</w:t>
      </w:r>
    </w:p>
    <w:p w:rsidR="00E97B33" w:rsidRDefault="00E97B33">
      <w:pPr>
        <w:pStyle w:val="BodyText"/>
        <w:spacing w:before="11"/>
        <w:rPr>
          <w:sz w:val="29"/>
        </w:rPr>
      </w:pPr>
    </w:p>
    <w:p w:rsidR="00E97B33" w:rsidRDefault="00444A1A">
      <w:pPr>
        <w:pStyle w:val="BodyText"/>
        <w:spacing w:line="283" w:lineRule="auto"/>
        <w:ind w:left="419" w:right="350"/>
      </w:pPr>
      <w:r>
        <w:rPr>
          <w:b/>
          <w:w w:val="110"/>
        </w:rPr>
        <w:t>Functionality</w:t>
      </w:r>
      <w:r>
        <w:rPr>
          <w:w w:val="110"/>
        </w:rPr>
        <w:t>Althoughmodelsoffersalltheessentialcapabilitiesforcreatingdeeplearningmod-els, TF offers more.In comparison to Keras, TensorFlow provides more sophi</w:t>
      </w:r>
      <w:r>
        <w:rPr>
          <w:w w:val="110"/>
        </w:rPr>
        <w:t>sticated operations.Ifyou’reconductingresearchorcreatingauniquedeeplearningmodel,thisisreallyhelpful.High-leveloperations, as an illustration: cutting queues and threads A powerful method for the asynchronousprocessing of tensors in a graph is the use of q</w:t>
      </w:r>
      <w:r>
        <w:rPr>
          <w:w w:val="110"/>
        </w:rPr>
        <w:t>ueues. Similar to this, you may run numerous threads</w:t>
      </w:r>
      <w:r>
        <w:rPr>
          <w:w w:val="115"/>
        </w:rPr>
        <w:t>forasinglesessiontodoparallelcalculations,speedingupyourprocesses.</w:t>
      </w:r>
    </w:p>
    <w:p w:rsidR="00E97B33" w:rsidRDefault="00E97B33">
      <w:pPr>
        <w:pStyle w:val="BodyText"/>
        <w:spacing w:before="7"/>
        <w:rPr>
          <w:sz w:val="29"/>
        </w:rPr>
      </w:pPr>
    </w:p>
    <w:p w:rsidR="00E97B33" w:rsidRDefault="00444A1A">
      <w:pPr>
        <w:pStyle w:val="BodyText"/>
        <w:spacing w:line="283" w:lineRule="auto"/>
        <w:ind w:left="419"/>
      </w:pPr>
      <w:r>
        <w:rPr>
          <w:b/>
          <w:w w:val="105"/>
        </w:rPr>
        <w:t>Debugger</w:t>
      </w:r>
      <w:r>
        <w:rPr>
          <w:w w:val="105"/>
        </w:rPr>
        <w:t>ItalsooffersasummaryoftheinternalorganisationandstatesofactiveTensorFlowgraphsasanaddedbonus.Itispossibletotroubleshootnumerousi</w:t>
      </w:r>
      <w:r>
        <w:rPr>
          <w:w w:val="105"/>
        </w:rPr>
        <w:t>ssuesthatmayoccurduringtrainingandinferenceusingstatisticsfromthedebugger.</w:t>
      </w:r>
    </w:p>
    <w:p w:rsidR="00E97B33" w:rsidRDefault="00E97B33">
      <w:pPr>
        <w:pStyle w:val="BodyText"/>
        <w:spacing w:before="11"/>
        <w:rPr>
          <w:sz w:val="29"/>
        </w:rPr>
      </w:pPr>
    </w:p>
    <w:p w:rsidR="00E97B33" w:rsidRDefault="00444A1A">
      <w:pPr>
        <w:pStyle w:val="BodyText"/>
        <w:spacing w:line="283" w:lineRule="auto"/>
        <w:ind w:left="419" w:right="216"/>
        <w:rPr>
          <w:w w:val="105"/>
        </w:rPr>
      </w:pPr>
      <w:r>
        <w:rPr>
          <w:b/>
          <w:w w:val="105"/>
        </w:rPr>
        <w:t>Numpy</w:t>
      </w:r>
      <w:r>
        <w:rPr>
          <w:w w:val="105"/>
        </w:rPr>
        <w:t>which is referred to as Numerical Python, has objects for multidimensional arrays and a variety of techniques for working with them. NumPy allows both logical and mathematical</w:t>
      </w:r>
      <w:r>
        <w:rPr>
          <w:w w:val="105"/>
        </w:rPr>
        <w:t xml:space="preserve"> operations on arrays. This lecture explains the foundations of NumPy, including its environment and design. Several field functions are also discussed.</w:t>
      </w:r>
    </w:p>
    <w:p w:rsidR="00E97B33" w:rsidRDefault="00E97B33">
      <w:pPr>
        <w:pStyle w:val="BodyText"/>
      </w:pPr>
    </w:p>
    <w:p w:rsidR="00E97B33" w:rsidRDefault="00444A1A">
      <w:pPr>
        <w:pStyle w:val="Heading2"/>
        <w:numPr>
          <w:ilvl w:val="1"/>
          <w:numId w:val="2"/>
        </w:numPr>
        <w:tabs>
          <w:tab w:val="left" w:pos="1257"/>
          <w:tab w:val="left" w:pos="1258"/>
        </w:tabs>
        <w:spacing w:before="137"/>
      </w:pPr>
      <w:bookmarkStart w:id="11" w:name="Feasibility_Study"/>
      <w:bookmarkEnd w:id="11"/>
      <w:r>
        <w:rPr>
          <w:spacing w:val="-1"/>
          <w:w w:val="125"/>
        </w:rPr>
        <w:t xml:space="preserve">Feasibility </w:t>
      </w:r>
      <w:r>
        <w:rPr>
          <w:w w:val="125"/>
        </w:rPr>
        <w:t>Study</w:t>
      </w:r>
    </w:p>
    <w:p w:rsidR="00E97B33" w:rsidRDefault="00444A1A">
      <w:pPr>
        <w:pStyle w:val="BodyText"/>
        <w:spacing w:before="245" w:line="283" w:lineRule="auto"/>
        <w:ind w:left="419" w:right="193"/>
      </w:pPr>
      <w:r>
        <w:rPr>
          <w:w w:val="105"/>
        </w:rPr>
        <w:t>Feasibilitystudieshaveanumberofadvantages,includingprovidingamodelofthebenefitsand</w:t>
      </w:r>
      <w:r>
        <w:rPr>
          <w:w w:val="105"/>
        </w:rPr>
        <w:t>draw-backsofstartingaproject. AssessingwhetheritisfeasibletosolvetheproblemsuccessfullyusingMLwiththeprovideddataisthepri-maryobjectiveoffeasibilitystudies.Priortohavingasolution,wewishtoavoidmakingexcessivein-vestmentsinit.sufficientproofthat,giventhebusi</w:t>
      </w:r>
      <w:r>
        <w:rPr>
          <w:w w:val="105"/>
        </w:rPr>
        <w:t>nesscase,acertainsolutionwouldbethebestonetechnically.Itispossibletoprovidesufficientproofthataremedyisappropriategiventhecontextoftheissue.</w:t>
      </w:r>
    </w:p>
    <w:p w:rsidR="00E97B33" w:rsidRDefault="00E97B33">
      <w:pPr>
        <w:pStyle w:val="BodyText"/>
        <w:spacing w:before="7"/>
        <w:rPr>
          <w:sz w:val="27"/>
        </w:rPr>
      </w:pPr>
    </w:p>
    <w:p w:rsidR="00E97B33" w:rsidRDefault="00444A1A">
      <w:pPr>
        <w:pStyle w:val="Heading3"/>
        <w:numPr>
          <w:ilvl w:val="2"/>
          <w:numId w:val="2"/>
        </w:numPr>
        <w:tabs>
          <w:tab w:val="left" w:pos="1356"/>
          <w:tab w:val="left" w:pos="1357"/>
        </w:tabs>
      </w:pPr>
      <w:bookmarkStart w:id="12" w:name="pre-processing"/>
      <w:bookmarkEnd w:id="12"/>
      <w:r>
        <w:rPr>
          <w:w w:val="115"/>
        </w:rPr>
        <w:t>pre-processing</w:t>
      </w:r>
    </w:p>
    <w:p w:rsidR="00E97B33" w:rsidRDefault="00444A1A">
      <w:pPr>
        <w:pStyle w:val="BodyText"/>
        <w:spacing w:before="180" w:line="283" w:lineRule="auto"/>
        <w:ind w:left="419" w:right="193"/>
      </w:pPr>
      <w:r>
        <w:rPr>
          <w:w w:val="105"/>
        </w:rPr>
        <w:t>duringengineeringexploratorydataanalysisandhypothesistestingSamplingtheuseofscalingordis-cretizatio</w:t>
      </w:r>
      <w:r>
        <w:rPr>
          <w:w w:val="105"/>
        </w:rPr>
        <w:t>nnoisecontroltestinghypothesesCreateanumberoffeasiblesolutionsutilisingtheoreticallysoundproceduresandmethodologies,startingwiththemoststraightforwardlogicalbaseline.exercisemodel(s)Reviewtheperformanceanddecidewhetheritwasadequate.Documenteverystep,there-</w:t>
      </w:r>
      <w:r>
        <w:rPr>
          <w:w w:val="105"/>
        </w:rPr>
        <w:t>sult,andanyresultinghypothesisin  great  detail  for  simple  decision-making.  concept  evaluation  Totestthevalueproposition,ideas,orelementsoftheexperienceasappropriateCreateanddeveloptherequiredresearchmaterials.Toincorporateinputintoidea  creation,  s</w:t>
      </w:r>
      <w:r>
        <w:rPr>
          <w:w w:val="105"/>
        </w:rPr>
        <w:t>ummarise  and  assess  it.  Con-tinuetorefineandtestvariousaspectsoftheconceptasrequired,includingtestingtobestmeettheobjectivesandprinciplesofRAI.Makesuretheframeandrecommendedremedyareagreeabletoandwelcomedbytheimpactedindividuals.</w:t>
      </w:r>
    </w:p>
    <w:p w:rsidR="00E97B33" w:rsidRDefault="00E97B33">
      <w:pPr>
        <w:pStyle w:val="BodyText"/>
        <w:spacing w:before="5"/>
        <w:rPr>
          <w:sz w:val="21"/>
        </w:rPr>
      </w:pPr>
    </w:p>
    <w:p w:rsidR="00E97B33" w:rsidRDefault="00E97B33">
      <w:pPr>
        <w:spacing w:before="176"/>
        <w:ind w:right="186"/>
        <w:jc w:val="right"/>
        <w:rPr>
          <w:b/>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spacing w:before="4"/>
        <w:rPr>
          <w:i/>
          <w:sz w:val="28"/>
        </w:rPr>
      </w:pPr>
    </w:p>
    <w:p w:rsidR="00E97B33" w:rsidRDefault="00444A1A">
      <w:pPr>
        <w:pStyle w:val="BodyText"/>
        <w:spacing w:before="61" w:line="283" w:lineRule="auto"/>
        <w:ind w:left="419" w:right="255"/>
      </w:pPr>
      <w:r>
        <w:rPr>
          <w:w w:val="105"/>
        </w:rPr>
        <w:t>clu</w:t>
      </w:r>
      <w:r>
        <w:rPr>
          <w:w w:val="105"/>
        </w:rPr>
        <w:t>desaskingtherelevant</w:t>
      </w:r>
      <w:r>
        <w:rPr>
          <w:spacing w:val="20"/>
          <w:w w:val="105"/>
          <w:lang w:val="en-IN"/>
        </w:rPr>
        <w:t>questions</w:t>
      </w:r>
      <w:r>
        <w:rPr>
          <w:w w:val="105"/>
        </w:rPr>
        <w:t>fortheiropinionsonthenewidea.Toensurethevalidityofthedatacollectedinthestudy’searlystages,analyseitand  pose  questions  about  it.  Conduct  re-searchtodeterminethemarketopportunityanddemandformovingforwardwitht</w:t>
      </w:r>
      <w:r>
        <w:rPr>
          <w:w w:val="105"/>
          <w:lang w:val="en-IN"/>
        </w:rPr>
        <w:t xml:space="preserve">o </w:t>
      </w:r>
      <w:r>
        <w:rPr>
          <w:w w:val="105"/>
        </w:rPr>
        <w:t>project</w:t>
      </w:r>
      <w:r>
        <w:rPr>
          <w:w w:val="105"/>
          <w:lang w:val="en-IN"/>
        </w:rPr>
        <w:t xml:space="preserve">s </w:t>
      </w:r>
      <w:r>
        <w:rPr>
          <w:w w:val="105"/>
        </w:rPr>
        <w:t>orbu</w:t>
      </w:r>
      <w:r>
        <w:rPr>
          <w:w w:val="105"/>
        </w:rPr>
        <w:t>si-ness.Writ</w:t>
      </w:r>
      <w:r>
        <w:rPr>
          <w:w w:val="105"/>
          <w:lang w:val="en-IN"/>
        </w:rPr>
        <w:t xml:space="preserve">ten on </w:t>
      </w:r>
      <w:r>
        <w:rPr>
          <w:w w:val="105"/>
        </w:rPr>
        <w:t>organisational,operation</w:t>
      </w:r>
      <w:r>
        <w:rPr>
          <w:w w:val="105"/>
          <w:lang w:val="en-IN"/>
        </w:rPr>
        <w:t xml:space="preserve">s </w:t>
      </w:r>
      <w:r>
        <w:rPr>
          <w:w w:val="105"/>
        </w:rPr>
        <w:t>strategy</w:t>
      </w:r>
      <w:r>
        <w:rPr>
          <w:w w:val="105"/>
          <w:lang w:val="en-IN"/>
        </w:rPr>
        <w:t xml:space="preserve"> of work</w:t>
      </w:r>
      <w:r>
        <w:rPr>
          <w:w w:val="105"/>
        </w:rPr>
        <w:t>,specifyingthequantityoflabourre-quired,atwhatcost,andforhowlong,aswellashowtocopewithimpedimentsandpotentialweak-nesses.Takeapreliminary”go”or”no-go”decisionaboutwhethertocarryoutthestrategy.</w:t>
      </w:r>
    </w:p>
    <w:p w:rsidR="00E97B33" w:rsidRDefault="00E97B33">
      <w:pPr>
        <w:pStyle w:val="BodyText"/>
        <w:spacing w:before="6"/>
        <w:rPr>
          <w:sz w:val="29"/>
        </w:rPr>
      </w:pPr>
    </w:p>
    <w:p w:rsidR="00E97B33" w:rsidRDefault="00444A1A">
      <w:pPr>
        <w:pStyle w:val="BodyText"/>
        <w:spacing w:before="1" w:line="283" w:lineRule="auto"/>
        <w:ind w:left="419" w:right="216"/>
        <w:rPr>
          <w:w w:val="105"/>
        </w:rPr>
      </w:pPr>
      <w:r>
        <w:rPr>
          <w:b/>
          <w:w w:val="105"/>
        </w:rPr>
        <w:t>S</w:t>
      </w:r>
      <w:r>
        <w:rPr>
          <w:b/>
          <w:w w:val="105"/>
        </w:rPr>
        <w:t>uggestedComponent</w:t>
      </w:r>
      <w:r>
        <w:rPr>
          <w:w w:val="105"/>
        </w:rPr>
        <w:t>  A succinct overview Describe the project, product, service, plan, or business in detail in a narrative. What technologies should be taken into account, and would their usage be advantageous Timeline and schedule: Include key intermediate</w:t>
      </w:r>
      <w:r>
        <w:rPr>
          <w:w w:val="105"/>
        </w:rPr>
        <w:t xml:space="preserve"> milestones when estimating the project's end date.</w:t>
      </w:r>
    </w:p>
    <w:p w:rsidR="00E97B33" w:rsidRDefault="00E97B33">
      <w:pPr>
        <w:pStyle w:val="BodyText"/>
      </w:pPr>
    </w:p>
    <w:p w:rsidR="00E97B33" w:rsidRDefault="00E97B33">
      <w:pPr>
        <w:pStyle w:val="BodyText"/>
        <w:spacing w:before="3"/>
        <w:rPr>
          <w:sz w:val="28"/>
        </w:rPr>
      </w:pPr>
    </w:p>
    <w:p w:rsidR="00E97B33" w:rsidRDefault="00444A1A">
      <w:pPr>
        <w:pStyle w:val="Heading3"/>
      </w:pPr>
      <w:r>
        <w:rPr>
          <w:w w:val="120"/>
        </w:rPr>
        <w:t>TechnicalFeasibility</w:t>
      </w:r>
    </w:p>
    <w:p w:rsidR="00E97B33" w:rsidRDefault="00444A1A">
      <w:pPr>
        <w:pStyle w:val="BodyText"/>
      </w:pPr>
      <w:r>
        <w:rPr>
          <w:w w:val="105"/>
        </w:rPr>
        <w:t xml:space="preserve">Once the first due diligence is complete, the work itself begins. A feasibility study typically includes the following components: Clearly expressed Give a narrative description of </w:t>
      </w:r>
      <w:r>
        <w:rPr>
          <w:w w:val="105"/>
        </w:rPr>
        <w:t>the project, product, service, plan, or business. Technology considerations: Which technologies should be considered, </w:t>
      </w:r>
    </w:p>
    <w:p w:rsidR="00E97B33" w:rsidRDefault="00E97B33">
      <w:pPr>
        <w:pStyle w:val="BodyText"/>
        <w:spacing w:before="4"/>
        <w:rPr>
          <w:sz w:val="28"/>
        </w:rPr>
      </w:pPr>
    </w:p>
    <w:p w:rsidR="00E97B33" w:rsidRDefault="00444A1A">
      <w:pPr>
        <w:pStyle w:val="Heading3"/>
      </w:pPr>
      <w:r>
        <w:rPr>
          <w:w w:val="120"/>
        </w:rPr>
        <w:t>EconomicFeasibility</w:t>
      </w:r>
    </w:p>
    <w:p w:rsidR="00E97B33" w:rsidRDefault="00444A1A">
      <w:pPr>
        <w:pStyle w:val="BodyText"/>
        <w:spacing w:before="180" w:line="283" w:lineRule="auto"/>
        <w:ind w:left="419" w:right="334"/>
      </w:pPr>
      <w:r>
        <w:rPr>
          <w:w w:val="105"/>
        </w:rPr>
        <w:t>Anexaminationoftheproject’scostsandbenefitsisoftenincludedinthisreview.Thisaidsbusi-nessesinevaluatingaproject’sviab</w:t>
      </w:r>
      <w:r>
        <w:rPr>
          <w:w w:val="105"/>
        </w:rPr>
        <w:t>ility,costs,andadvantagespriortoprovidingfunding.</w:t>
      </w:r>
    </w:p>
    <w:p w:rsidR="00E97B33" w:rsidRDefault="00E97B33">
      <w:pPr>
        <w:pStyle w:val="BodyText"/>
      </w:pPr>
    </w:p>
    <w:p w:rsidR="00E97B33" w:rsidRDefault="00E97B33">
      <w:pPr>
        <w:pStyle w:val="BodyText"/>
        <w:spacing w:before="5"/>
        <w:rPr>
          <w:sz w:val="28"/>
        </w:rPr>
      </w:pPr>
    </w:p>
    <w:p w:rsidR="00E97B33" w:rsidRDefault="00444A1A">
      <w:pPr>
        <w:pStyle w:val="Heading3"/>
      </w:pPr>
      <w:r>
        <w:rPr>
          <w:w w:val="120"/>
        </w:rPr>
        <w:t>OperationalFeasibility</w:t>
      </w:r>
    </w:p>
    <w:p w:rsidR="00E97B33" w:rsidRDefault="00444A1A">
      <w:pPr>
        <w:pStyle w:val="BodyText"/>
        <w:ind w:firstLineChars="50" w:firstLine="115"/>
      </w:pPr>
      <w:r>
        <w:rPr>
          <w:w w:val="105"/>
          <w:lang w:val="en-IN"/>
        </w:rPr>
        <w:t xml:space="preserve">This includes </w:t>
      </w:r>
      <w:r>
        <w:rPr>
          <w:w w:val="105"/>
        </w:rPr>
        <w:t>boosting  project  credibility  by  assisting  decision-makersinidentifyingthefavourablefinancialadvantagesofaproposedprojectforthebusiness.Researchisconductedaspartof</w:t>
      </w:r>
      <w:r>
        <w:rPr>
          <w:w w:val="105"/>
        </w:rPr>
        <w:t>thisevaluationinordertoassessifandhowwelltheprojectwillsatisfytheorga-nization’sneeds.</w:t>
      </w: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spacing w:before="8"/>
        <w:rPr>
          <w:sz w:val="27"/>
        </w:rPr>
      </w:pPr>
    </w:p>
    <w:p w:rsidR="00E97B33" w:rsidRDefault="00E97B33">
      <w:pPr>
        <w:ind w:right="186"/>
        <w:jc w:val="righ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spacing w:before="3"/>
        <w:rPr>
          <w:b/>
        </w:rPr>
      </w:pPr>
    </w:p>
    <w:p w:rsidR="00E97B33" w:rsidRDefault="00444A1A">
      <w:pPr>
        <w:pStyle w:val="Heading1"/>
      </w:pPr>
      <w:bookmarkStart w:id="13" w:name="Hardware_and_Software_Requirements"/>
      <w:bookmarkEnd w:id="13"/>
      <w:r>
        <w:rPr>
          <w:w w:val="120"/>
        </w:rPr>
        <w:t>Chapter3</w:t>
      </w:r>
    </w:p>
    <w:p w:rsidR="00E97B33" w:rsidRDefault="00E97B33">
      <w:pPr>
        <w:pStyle w:val="BodyText"/>
        <w:spacing w:before="6"/>
        <w:rPr>
          <w:b/>
          <w:sz w:val="37"/>
        </w:rPr>
      </w:pPr>
    </w:p>
    <w:p w:rsidR="00E97B33" w:rsidRDefault="00444A1A">
      <w:pPr>
        <w:ind w:left="419"/>
        <w:rPr>
          <w:b/>
          <w:sz w:val="47"/>
        </w:rPr>
      </w:pPr>
      <w:r>
        <w:rPr>
          <w:b/>
          <w:w w:val="115"/>
          <w:sz w:val="47"/>
        </w:rPr>
        <w:t>HardwareandSoftwareRequirements</w:t>
      </w:r>
    </w:p>
    <w:p w:rsidR="00E97B33" w:rsidRDefault="00E97B33">
      <w:pPr>
        <w:pStyle w:val="BodyText"/>
        <w:spacing w:before="11"/>
        <w:rPr>
          <w:b/>
          <w:sz w:val="65"/>
        </w:rPr>
      </w:pPr>
    </w:p>
    <w:p w:rsidR="00E97B33" w:rsidRDefault="00444A1A">
      <w:pPr>
        <w:pStyle w:val="Heading2"/>
        <w:numPr>
          <w:ilvl w:val="1"/>
          <w:numId w:val="4"/>
        </w:numPr>
        <w:tabs>
          <w:tab w:val="left" w:pos="1257"/>
          <w:tab w:val="left" w:pos="1258"/>
        </w:tabs>
        <w:spacing w:before="1"/>
      </w:pPr>
      <w:bookmarkStart w:id="14" w:name="Hardware_Specification"/>
      <w:bookmarkEnd w:id="14"/>
      <w:r>
        <w:rPr>
          <w:w w:val="120"/>
        </w:rPr>
        <w:t>HardwareSpecification</w:t>
      </w:r>
      <w:r>
        <w:rPr>
          <w:w w:val="120"/>
          <w:lang w:val="en-IN"/>
        </w:rPr>
        <w:t>s</w:t>
      </w:r>
    </w:p>
    <w:p w:rsidR="00E97B33" w:rsidRDefault="00E97B33">
      <w:pPr>
        <w:pStyle w:val="BodyText"/>
        <w:spacing w:before="1" w:after="1"/>
        <w:rPr>
          <w:b/>
          <w:sz w:val="18"/>
        </w:rPr>
      </w:pPr>
    </w:p>
    <w:tbl>
      <w:tblPr>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2389"/>
        <w:gridCol w:w="2389"/>
      </w:tblGrid>
      <w:tr w:rsidR="00E97B33">
        <w:trPr>
          <w:trHeight w:val="313"/>
        </w:trPr>
        <w:tc>
          <w:tcPr>
            <w:tcW w:w="4778" w:type="dxa"/>
            <w:gridSpan w:val="2"/>
          </w:tcPr>
          <w:p w:rsidR="00E97B33" w:rsidRDefault="00444A1A">
            <w:pPr>
              <w:pStyle w:val="TableParagraph"/>
              <w:spacing w:before="10" w:line="240" w:lineRule="auto"/>
              <w:ind w:left="1092"/>
              <w:rPr>
                <w:b/>
              </w:rPr>
            </w:pPr>
            <w:r>
              <w:rPr>
                <w:b/>
                <w:w w:val="120"/>
              </w:rPr>
              <w:lastRenderedPageBreak/>
              <w:t>HardwareSpecification</w:t>
            </w:r>
          </w:p>
        </w:tc>
      </w:tr>
      <w:tr w:rsidR="00E97B33">
        <w:trPr>
          <w:trHeight w:val="313"/>
        </w:trPr>
        <w:tc>
          <w:tcPr>
            <w:tcW w:w="2389" w:type="dxa"/>
          </w:tcPr>
          <w:p w:rsidR="00E97B33" w:rsidRDefault="00444A1A">
            <w:pPr>
              <w:pStyle w:val="TableParagraph"/>
              <w:spacing w:before="10" w:line="240" w:lineRule="auto"/>
              <w:rPr>
                <w:b/>
              </w:rPr>
            </w:pPr>
            <w:r>
              <w:rPr>
                <w:b/>
                <w:w w:val="120"/>
              </w:rPr>
              <w:t>Specification</w:t>
            </w:r>
          </w:p>
        </w:tc>
        <w:tc>
          <w:tcPr>
            <w:tcW w:w="2389" w:type="dxa"/>
          </w:tcPr>
          <w:p w:rsidR="00E97B33" w:rsidRDefault="00444A1A">
            <w:pPr>
              <w:pStyle w:val="TableParagraph"/>
              <w:spacing w:before="10" w:line="240" w:lineRule="auto"/>
              <w:rPr>
                <w:b/>
              </w:rPr>
            </w:pPr>
            <w:r>
              <w:rPr>
                <w:b/>
                <w:w w:val="120"/>
              </w:rPr>
              <w:t>DesiredValue</w:t>
            </w:r>
          </w:p>
        </w:tc>
      </w:tr>
      <w:tr w:rsidR="00E97B33">
        <w:trPr>
          <w:trHeight w:val="313"/>
        </w:trPr>
        <w:tc>
          <w:tcPr>
            <w:tcW w:w="2389" w:type="dxa"/>
          </w:tcPr>
          <w:p w:rsidR="00E97B33" w:rsidRDefault="00444A1A">
            <w:pPr>
              <w:pStyle w:val="TableParagraph"/>
              <w:spacing w:before="10" w:line="240" w:lineRule="auto"/>
            </w:pPr>
            <w:r>
              <w:rPr>
                <w:w w:val="105"/>
              </w:rPr>
              <w:t>Processor</w:t>
            </w:r>
          </w:p>
        </w:tc>
        <w:tc>
          <w:tcPr>
            <w:tcW w:w="2389" w:type="dxa"/>
          </w:tcPr>
          <w:p w:rsidR="00E97B33" w:rsidRDefault="00444A1A">
            <w:pPr>
              <w:pStyle w:val="TableParagraph"/>
              <w:spacing w:before="10" w:line="240" w:lineRule="auto"/>
            </w:pPr>
            <w:r>
              <w:rPr>
                <w:w w:val="115"/>
              </w:rPr>
              <w:t>IntelI3</w:t>
            </w:r>
          </w:p>
        </w:tc>
      </w:tr>
      <w:tr w:rsidR="00E97B33">
        <w:trPr>
          <w:trHeight w:val="313"/>
        </w:trPr>
        <w:tc>
          <w:tcPr>
            <w:tcW w:w="2389" w:type="dxa"/>
          </w:tcPr>
          <w:p w:rsidR="00E97B33" w:rsidRDefault="00444A1A">
            <w:pPr>
              <w:pStyle w:val="TableParagraph"/>
              <w:spacing w:before="10" w:line="240" w:lineRule="auto"/>
            </w:pPr>
            <w:r>
              <w:rPr>
                <w:w w:val="115"/>
              </w:rPr>
              <w:t>CPUSpeed</w:t>
            </w:r>
          </w:p>
        </w:tc>
        <w:tc>
          <w:tcPr>
            <w:tcW w:w="2389" w:type="dxa"/>
          </w:tcPr>
          <w:p w:rsidR="00E97B33" w:rsidRDefault="00444A1A">
            <w:pPr>
              <w:pStyle w:val="TableParagraph"/>
              <w:spacing w:before="10" w:line="240" w:lineRule="auto"/>
            </w:pPr>
            <w:r>
              <w:rPr>
                <w:w w:val="115"/>
              </w:rPr>
              <w:t>3.5GHZ</w:t>
            </w:r>
          </w:p>
        </w:tc>
      </w:tr>
      <w:tr w:rsidR="00E97B33">
        <w:trPr>
          <w:trHeight w:val="313"/>
        </w:trPr>
        <w:tc>
          <w:tcPr>
            <w:tcW w:w="2389" w:type="dxa"/>
          </w:tcPr>
          <w:p w:rsidR="00E97B33" w:rsidRDefault="00444A1A">
            <w:pPr>
              <w:pStyle w:val="TableParagraph"/>
              <w:spacing w:before="10" w:line="240" w:lineRule="auto"/>
            </w:pPr>
            <w:r>
              <w:rPr>
                <w:w w:val="115"/>
              </w:rPr>
              <w:t>Memory(RAM)</w:t>
            </w:r>
          </w:p>
        </w:tc>
        <w:tc>
          <w:tcPr>
            <w:tcW w:w="2389" w:type="dxa"/>
          </w:tcPr>
          <w:p w:rsidR="00E97B33" w:rsidRDefault="00444A1A">
            <w:pPr>
              <w:pStyle w:val="TableParagraph"/>
              <w:spacing w:before="10" w:line="240" w:lineRule="auto"/>
            </w:pPr>
            <w:r>
              <w:rPr>
                <w:w w:val="115"/>
              </w:rPr>
              <w:t>8GB</w:t>
            </w:r>
          </w:p>
        </w:tc>
      </w:tr>
      <w:tr w:rsidR="00E97B33">
        <w:trPr>
          <w:trHeight w:val="313"/>
        </w:trPr>
        <w:tc>
          <w:tcPr>
            <w:tcW w:w="2389" w:type="dxa"/>
          </w:tcPr>
          <w:p w:rsidR="00E97B33" w:rsidRDefault="00444A1A">
            <w:pPr>
              <w:pStyle w:val="TableParagraph"/>
              <w:spacing w:before="10" w:line="240" w:lineRule="auto"/>
            </w:pPr>
            <w:r>
              <w:rPr>
                <w:w w:val="115"/>
              </w:rPr>
              <w:t>HardDisk</w:t>
            </w:r>
          </w:p>
        </w:tc>
        <w:tc>
          <w:tcPr>
            <w:tcW w:w="2389" w:type="dxa"/>
          </w:tcPr>
          <w:p w:rsidR="00E97B33" w:rsidRDefault="00444A1A">
            <w:pPr>
              <w:pStyle w:val="TableParagraph"/>
              <w:spacing w:before="10" w:line="240" w:lineRule="auto"/>
            </w:pPr>
            <w:r>
              <w:rPr>
                <w:w w:val="115"/>
              </w:rPr>
              <w:t>120GB</w:t>
            </w:r>
          </w:p>
        </w:tc>
      </w:tr>
    </w:tbl>
    <w:p w:rsidR="00E97B33" w:rsidRDefault="00444A1A">
      <w:pPr>
        <w:pStyle w:val="BodyText"/>
        <w:spacing w:before="172"/>
        <w:ind w:left="3351" w:right="3122"/>
        <w:jc w:val="center"/>
        <w:rPr>
          <w:lang w:val="en-IN"/>
        </w:rPr>
      </w:pPr>
      <w:r>
        <w:rPr>
          <w:w w:val="105"/>
        </w:rPr>
        <w:t>Table3.1:Hardware</w:t>
      </w:r>
      <w:r>
        <w:rPr>
          <w:w w:val="105"/>
          <w:lang w:val="en-IN"/>
        </w:rPr>
        <w:t xml:space="preserve"> Requirements</w:t>
      </w:r>
    </w:p>
    <w:p w:rsidR="00E97B33" w:rsidRDefault="00E97B33">
      <w:pPr>
        <w:pStyle w:val="BodyText"/>
      </w:pPr>
    </w:p>
    <w:p w:rsidR="00E97B33" w:rsidRDefault="00444A1A">
      <w:pPr>
        <w:pStyle w:val="Heading2"/>
        <w:numPr>
          <w:ilvl w:val="1"/>
          <w:numId w:val="4"/>
        </w:numPr>
        <w:tabs>
          <w:tab w:val="left" w:pos="1257"/>
          <w:tab w:val="left" w:pos="1258"/>
        </w:tabs>
        <w:spacing w:before="189"/>
        <w:rPr>
          <w:sz w:val="18"/>
          <w:lang w:val="en-IN"/>
        </w:rPr>
      </w:pPr>
      <w:bookmarkStart w:id="15" w:name="Software_Specification"/>
      <w:bookmarkEnd w:id="15"/>
      <w:r>
        <w:rPr>
          <w:w w:val="115"/>
        </w:rPr>
        <w:t>Software Specification</w:t>
      </w:r>
      <w:r>
        <w:rPr>
          <w:w w:val="115"/>
          <w:lang w:val="en-IN"/>
        </w:rPr>
        <w:t>s</w:t>
      </w:r>
    </w:p>
    <w:tbl>
      <w:tblPr>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2389"/>
        <w:gridCol w:w="4543"/>
      </w:tblGrid>
      <w:tr w:rsidR="00E97B33">
        <w:trPr>
          <w:trHeight w:val="313"/>
        </w:trPr>
        <w:tc>
          <w:tcPr>
            <w:tcW w:w="6932" w:type="dxa"/>
            <w:gridSpan w:val="2"/>
          </w:tcPr>
          <w:p w:rsidR="00E97B33" w:rsidRDefault="00444A1A">
            <w:pPr>
              <w:pStyle w:val="TableParagraph"/>
              <w:spacing w:before="10" w:line="240" w:lineRule="auto"/>
              <w:ind w:left="2211" w:right="2203"/>
              <w:jc w:val="center"/>
              <w:rPr>
                <w:b/>
              </w:rPr>
            </w:pPr>
            <w:r>
              <w:rPr>
                <w:b/>
                <w:w w:val="120"/>
              </w:rPr>
              <w:t>SoftwareSpecification</w:t>
            </w:r>
          </w:p>
        </w:tc>
      </w:tr>
      <w:tr w:rsidR="00E97B33">
        <w:trPr>
          <w:trHeight w:val="313"/>
        </w:trPr>
        <w:tc>
          <w:tcPr>
            <w:tcW w:w="2389" w:type="dxa"/>
          </w:tcPr>
          <w:p w:rsidR="00E97B33" w:rsidRDefault="00444A1A">
            <w:pPr>
              <w:pStyle w:val="TableParagraph"/>
              <w:spacing w:before="10" w:line="240" w:lineRule="auto"/>
              <w:rPr>
                <w:b/>
              </w:rPr>
            </w:pPr>
            <w:r>
              <w:rPr>
                <w:b/>
                <w:w w:val="120"/>
              </w:rPr>
              <w:t>Specification</w:t>
            </w:r>
          </w:p>
        </w:tc>
        <w:tc>
          <w:tcPr>
            <w:tcW w:w="4543" w:type="dxa"/>
          </w:tcPr>
          <w:p w:rsidR="00E97B33" w:rsidRDefault="00444A1A">
            <w:pPr>
              <w:pStyle w:val="TableParagraph"/>
              <w:spacing w:before="10" w:line="240" w:lineRule="auto"/>
              <w:rPr>
                <w:b/>
              </w:rPr>
            </w:pPr>
            <w:r>
              <w:rPr>
                <w:b/>
                <w:w w:val="120"/>
              </w:rPr>
              <w:t>DesiredValue</w:t>
            </w:r>
          </w:p>
        </w:tc>
      </w:tr>
      <w:tr w:rsidR="00E97B33">
        <w:trPr>
          <w:trHeight w:val="313"/>
        </w:trPr>
        <w:tc>
          <w:tcPr>
            <w:tcW w:w="2389" w:type="dxa"/>
          </w:tcPr>
          <w:p w:rsidR="00E97B33" w:rsidRDefault="00444A1A">
            <w:pPr>
              <w:pStyle w:val="TableParagraph"/>
              <w:spacing w:before="10" w:line="240" w:lineRule="auto"/>
            </w:pPr>
            <w:r>
              <w:rPr>
                <w:w w:val="110"/>
              </w:rPr>
              <w:t>OperatingSystem</w:t>
            </w:r>
          </w:p>
        </w:tc>
        <w:tc>
          <w:tcPr>
            <w:tcW w:w="4543" w:type="dxa"/>
          </w:tcPr>
          <w:p w:rsidR="00E97B33" w:rsidRDefault="00444A1A">
            <w:pPr>
              <w:pStyle w:val="TableParagraph"/>
              <w:spacing w:before="10" w:line="240" w:lineRule="auto"/>
            </w:pPr>
            <w:r>
              <w:rPr>
                <w:w w:val="115"/>
              </w:rPr>
              <w:t>WINDOWS11</w:t>
            </w:r>
          </w:p>
        </w:tc>
      </w:tr>
      <w:tr w:rsidR="00E97B33">
        <w:trPr>
          <w:trHeight w:val="313"/>
        </w:trPr>
        <w:tc>
          <w:tcPr>
            <w:tcW w:w="2389" w:type="dxa"/>
          </w:tcPr>
          <w:p w:rsidR="00E97B33" w:rsidRDefault="00444A1A">
            <w:pPr>
              <w:pStyle w:val="TableParagraph"/>
              <w:spacing w:before="10" w:line="240" w:lineRule="auto"/>
            </w:pPr>
            <w:r>
              <w:rPr>
                <w:spacing w:val="-2"/>
                <w:w w:val="110"/>
              </w:rPr>
              <w:t>Development</w:t>
            </w:r>
            <w:r>
              <w:rPr>
                <w:spacing w:val="-1"/>
                <w:w w:val="110"/>
              </w:rPr>
              <w:t>Tools</w:t>
            </w:r>
          </w:p>
        </w:tc>
        <w:tc>
          <w:tcPr>
            <w:tcW w:w="4543" w:type="dxa"/>
          </w:tcPr>
          <w:p w:rsidR="00E97B33" w:rsidRDefault="00444A1A">
            <w:pPr>
              <w:pStyle w:val="TableParagraph"/>
              <w:spacing w:before="10" w:line="240" w:lineRule="auto"/>
            </w:pPr>
            <w:r>
              <w:rPr>
                <w:w w:val="135"/>
              </w:rPr>
              <w:t>PANDAS,SKICIT,FLASK</w:t>
            </w:r>
          </w:p>
        </w:tc>
      </w:tr>
      <w:tr w:rsidR="00E97B33">
        <w:trPr>
          <w:trHeight w:val="313"/>
        </w:trPr>
        <w:tc>
          <w:tcPr>
            <w:tcW w:w="2389" w:type="dxa"/>
          </w:tcPr>
          <w:p w:rsidR="00E97B33" w:rsidRDefault="00444A1A">
            <w:pPr>
              <w:pStyle w:val="TableParagraph"/>
              <w:spacing w:before="10" w:line="240" w:lineRule="auto"/>
            </w:pPr>
            <w:r>
              <w:rPr>
                <w:w w:val="135"/>
              </w:rPr>
              <w:t>IDE</w:t>
            </w:r>
          </w:p>
        </w:tc>
        <w:tc>
          <w:tcPr>
            <w:tcW w:w="4543" w:type="dxa"/>
          </w:tcPr>
          <w:p w:rsidR="00E97B33" w:rsidRDefault="00444A1A">
            <w:pPr>
              <w:pStyle w:val="TableParagraph"/>
              <w:spacing w:before="10" w:line="240" w:lineRule="auto"/>
            </w:pPr>
            <w:r>
              <w:rPr>
                <w:w w:val="140"/>
              </w:rPr>
              <w:t>JUPYTER</w:t>
            </w:r>
          </w:p>
        </w:tc>
      </w:tr>
      <w:tr w:rsidR="00E97B33">
        <w:trPr>
          <w:trHeight w:val="313"/>
        </w:trPr>
        <w:tc>
          <w:tcPr>
            <w:tcW w:w="2389" w:type="dxa"/>
          </w:tcPr>
          <w:p w:rsidR="00E97B33" w:rsidRDefault="00444A1A">
            <w:pPr>
              <w:pStyle w:val="TableParagraph"/>
              <w:spacing w:before="10" w:line="240" w:lineRule="auto"/>
            </w:pPr>
            <w:r>
              <w:rPr>
                <w:w w:val="110"/>
              </w:rPr>
              <w:t>Database</w:t>
            </w:r>
          </w:p>
        </w:tc>
        <w:tc>
          <w:tcPr>
            <w:tcW w:w="4543" w:type="dxa"/>
          </w:tcPr>
          <w:p w:rsidR="00E97B33" w:rsidRDefault="00444A1A">
            <w:pPr>
              <w:pStyle w:val="TableParagraph"/>
              <w:spacing w:before="10" w:line="240" w:lineRule="auto"/>
            </w:pPr>
            <w:r>
              <w:rPr>
                <w:w w:val="130"/>
              </w:rPr>
              <w:t>MSEXCEL</w:t>
            </w:r>
          </w:p>
        </w:tc>
      </w:tr>
      <w:tr w:rsidR="00E97B33">
        <w:trPr>
          <w:trHeight w:val="313"/>
        </w:trPr>
        <w:tc>
          <w:tcPr>
            <w:tcW w:w="2389" w:type="dxa"/>
          </w:tcPr>
          <w:p w:rsidR="00E97B33" w:rsidRDefault="00444A1A">
            <w:pPr>
              <w:pStyle w:val="TableParagraph"/>
              <w:spacing w:before="10" w:line="240" w:lineRule="auto"/>
            </w:pPr>
            <w:r>
              <w:rPr>
                <w:w w:val="105"/>
              </w:rPr>
              <w:t>WebServer</w:t>
            </w:r>
          </w:p>
        </w:tc>
        <w:tc>
          <w:tcPr>
            <w:tcW w:w="4543" w:type="dxa"/>
          </w:tcPr>
          <w:p w:rsidR="00E97B33" w:rsidRDefault="00444A1A">
            <w:pPr>
              <w:pStyle w:val="TableParagraph"/>
              <w:spacing w:before="10" w:line="240" w:lineRule="auto"/>
            </w:pPr>
            <w:r>
              <w:rPr>
                <w:spacing w:val="-1"/>
                <w:w w:val="135"/>
              </w:rPr>
              <w:t>STATICWEB</w:t>
            </w:r>
            <w:r>
              <w:rPr>
                <w:w w:val="135"/>
              </w:rPr>
              <w:t>SERVER</w:t>
            </w:r>
          </w:p>
        </w:tc>
      </w:tr>
      <w:tr w:rsidR="00E97B33">
        <w:trPr>
          <w:trHeight w:val="313"/>
        </w:trPr>
        <w:tc>
          <w:tcPr>
            <w:tcW w:w="2389" w:type="dxa"/>
          </w:tcPr>
          <w:p w:rsidR="00E97B33" w:rsidRDefault="00444A1A">
            <w:pPr>
              <w:pStyle w:val="TableParagraph"/>
              <w:spacing w:before="10" w:line="240" w:lineRule="auto"/>
            </w:pPr>
            <w:r>
              <w:rPr>
                <w:w w:val="105"/>
              </w:rPr>
              <w:t>WebBrowser</w:t>
            </w:r>
          </w:p>
        </w:tc>
        <w:tc>
          <w:tcPr>
            <w:tcW w:w="4543" w:type="dxa"/>
          </w:tcPr>
          <w:p w:rsidR="00E97B33" w:rsidRDefault="00444A1A">
            <w:pPr>
              <w:pStyle w:val="TableParagraph"/>
              <w:spacing w:before="10" w:line="240" w:lineRule="auto"/>
            </w:pPr>
            <w:r>
              <w:rPr>
                <w:w w:val="125"/>
              </w:rPr>
              <w:t>CHROME</w:t>
            </w:r>
          </w:p>
        </w:tc>
      </w:tr>
      <w:tr w:rsidR="00E97B33">
        <w:trPr>
          <w:trHeight w:val="313"/>
        </w:trPr>
        <w:tc>
          <w:tcPr>
            <w:tcW w:w="2389" w:type="dxa"/>
          </w:tcPr>
          <w:p w:rsidR="00E97B33" w:rsidRDefault="00444A1A">
            <w:pPr>
              <w:pStyle w:val="TableParagraph"/>
              <w:spacing w:before="10" w:line="240" w:lineRule="auto"/>
            </w:pPr>
            <w:r>
              <w:rPr>
                <w:w w:val="110"/>
              </w:rPr>
              <w:t>Graphicspackage</w:t>
            </w:r>
          </w:p>
        </w:tc>
        <w:tc>
          <w:tcPr>
            <w:tcW w:w="4543" w:type="dxa"/>
          </w:tcPr>
          <w:p w:rsidR="00E97B33" w:rsidRDefault="00444A1A">
            <w:pPr>
              <w:pStyle w:val="TableParagraph"/>
              <w:spacing w:before="10" w:line="240" w:lineRule="auto"/>
            </w:pPr>
            <w:r>
              <w:rPr>
                <w:w w:val="135"/>
              </w:rPr>
              <w:t>PAINT</w:t>
            </w:r>
          </w:p>
        </w:tc>
      </w:tr>
      <w:tr w:rsidR="00E97B33">
        <w:trPr>
          <w:trHeight w:val="313"/>
        </w:trPr>
        <w:tc>
          <w:tcPr>
            <w:tcW w:w="2389" w:type="dxa"/>
          </w:tcPr>
          <w:p w:rsidR="00E97B33" w:rsidRDefault="00444A1A">
            <w:pPr>
              <w:pStyle w:val="TableParagraph"/>
              <w:spacing w:before="10" w:line="240" w:lineRule="auto"/>
            </w:pPr>
            <w:r>
              <w:rPr>
                <w:w w:val="110"/>
              </w:rPr>
              <w:t>SoftwareType</w:t>
            </w:r>
          </w:p>
        </w:tc>
        <w:tc>
          <w:tcPr>
            <w:tcW w:w="4543" w:type="dxa"/>
          </w:tcPr>
          <w:p w:rsidR="00E97B33" w:rsidRDefault="00444A1A">
            <w:pPr>
              <w:pStyle w:val="TableParagraph"/>
              <w:spacing w:before="10" w:line="240" w:lineRule="auto"/>
            </w:pPr>
            <w:r>
              <w:rPr>
                <w:w w:val="130"/>
              </w:rPr>
              <w:t>APPLICATIONSOFTWARE</w:t>
            </w:r>
          </w:p>
        </w:tc>
      </w:tr>
    </w:tbl>
    <w:p w:rsidR="00E97B33" w:rsidRDefault="00E97B33">
      <w:pPr>
        <w:pStyle w:val="BodyText"/>
        <w:spacing w:before="1"/>
        <w:rPr>
          <w:b/>
          <w:sz w:val="9"/>
        </w:rPr>
      </w:pPr>
    </w:p>
    <w:p w:rsidR="00E97B33" w:rsidRDefault="00444A1A">
      <w:pPr>
        <w:pStyle w:val="BodyText"/>
        <w:spacing w:before="61"/>
        <w:ind w:left="3831"/>
        <w:rPr>
          <w:lang w:val="en-IN"/>
        </w:rPr>
      </w:pPr>
      <w:r>
        <w:rPr>
          <w:w w:val="105"/>
        </w:rPr>
        <w:t>Table3.2:Software</w:t>
      </w:r>
      <w:r>
        <w:rPr>
          <w:w w:val="105"/>
          <w:lang w:val="en-IN"/>
        </w:rPr>
        <w:t>Requirements</w:t>
      </w:r>
    </w:p>
    <w:p w:rsidR="00E97B33" w:rsidRDefault="00444A1A">
      <w:pPr>
        <w:pStyle w:val="BodyText"/>
        <w:spacing w:before="47"/>
        <w:ind w:left="419"/>
      </w:pPr>
      <w:r>
        <w:rPr>
          <w:w w:val="109"/>
        </w:rPr>
        <w:t>-</w:t>
      </w: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spacing w:before="8"/>
        <w:rPr>
          <w:sz w:val="15"/>
        </w:rPr>
      </w:pPr>
    </w:p>
    <w:p w:rsidR="00E97B33" w:rsidRDefault="00E97B33">
      <w:pPr>
        <w:pStyle w:val="BodyText"/>
        <w:spacing w:before="61"/>
        <w:ind w:left="3351" w:right="3121"/>
        <w:jc w:val="center"/>
      </w:pPr>
    </w:p>
    <w:p w:rsidR="00E97B33" w:rsidRDefault="00E97B33">
      <w:pPr>
        <w:jc w:val="center"/>
        <w:sectPr w:rsidR="00E97B33">
          <w:pgSz w:w="11910" w:h="16840"/>
          <w:pgMar w:top="1580" w:right="540" w:bottom="280" w:left="740" w:header="720" w:footer="720" w:gutter="0"/>
          <w:cols w:space="720"/>
        </w:sect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spacing w:before="3"/>
      </w:pPr>
    </w:p>
    <w:p w:rsidR="00E97B33" w:rsidRDefault="00444A1A">
      <w:pPr>
        <w:pStyle w:val="Heading1"/>
      </w:pPr>
      <w:bookmarkStart w:id="16" w:name="Software_Requirements_Specification"/>
      <w:bookmarkEnd w:id="16"/>
      <w:r>
        <w:rPr>
          <w:w w:val="120"/>
        </w:rPr>
        <w:t>Chapter4</w:t>
      </w:r>
    </w:p>
    <w:p w:rsidR="00E97B33" w:rsidRDefault="00E97B33">
      <w:pPr>
        <w:pStyle w:val="BodyText"/>
        <w:spacing w:before="6"/>
        <w:rPr>
          <w:b/>
          <w:sz w:val="37"/>
        </w:rPr>
      </w:pPr>
    </w:p>
    <w:p w:rsidR="00E97B33" w:rsidRDefault="00444A1A">
      <w:pPr>
        <w:ind w:left="419"/>
        <w:rPr>
          <w:b/>
          <w:sz w:val="47"/>
        </w:rPr>
      </w:pPr>
      <w:r>
        <w:rPr>
          <w:b/>
          <w:w w:val="115"/>
          <w:sz w:val="47"/>
        </w:rPr>
        <w:t>SoftwareRequirementsSpecification</w:t>
      </w:r>
    </w:p>
    <w:p w:rsidR="00E97B33" w:rsidRDefault="00E97B33">
      <w:pPr>
        <w:pStyle w:val="BodyText"/>
        <w:rPr>
          <w:b/>
          <w:sz w:val="46"/>
        </w:rPr>
      </w:pPr>
    </w:p>
    <w:p w:rsidR="00E97B33" w:rsidRDefault="00E97B33">
      <w:pPr>
        <w:pStyle w:val="BodyText"/>
        <w:rPr>
          <w:b/>
          <w:sz w:val="48"/>
        </w:rPr>
      </w:pPr>
    </w:p>
    <w:p w:rsidR="00E97B33" w:rsidRDefault="00444A1A">
      <w:pPr>
        <w:pStyle w:val="Heading2"/>
        <w:numPr>
          <w:ilvl w:val="1"/>
          <w:numId w:val="5"/>
        </w:numPr>
        <w:tabs>
          <w:tab w:val="left" w:pos="1257"/>
          <w:tab w:val="left" w:pos="1258"/>
        </w:tabs>
        <w:spacing w:before="0"/>
      </w:pPr>
      <w:bookmarkStart w:id="17" w:name="Users"/>
      <w:bookmarkEnd w:id="17"/>
      <w:r>
        <w:rPr>
          <w:w w:val="120"/>
        </w:rPr>
        <w:t>Users</w:t>
      </w:r>
    </w:p>
    <w:p w:rsidR="00E97B33" w:rsidRDefault="00444A1A">
      <w:pPr>
        <w:pStyle w:val="ListParagraph"/>
        <w:numPr>
          <w:ilvl w:val="2"/>
          <w:numId w:val="5"/>
        </w:numPr>
        <w:tabs>
          <w:tab w:val="left" w:pos="976"/>
        </w:tabs>
        <w:spacing w:before="107" w:line="316" w:lineRule="exact"/>
        <w:ind w:right="229"/>
      </w:pPr>
      <w:r>
        <w:rPr>
          <w:spacing w:val="-1"/>
          <w:w w:val="110"/>
        </w:rPr>
        <w:t>Cybersecurityexpertswho</w:t>
      </w:r>
      <w:r>
        <w:rPr>
          <w:w w:val="110"/>
        </w:rPr>
        <w:t>conductresearchonthetopicsof</w:t>
      </w:r>
      <w:r>
        <w:rPr>
          <w:w w:val="110"/>
        </w:rPr>
        <w:t>networkandcybersecurity,suchas</w:t>
      </w:r>
      <w:r>
        <w:rPr>
          <w:w w:val="105"/>
        </w:rPr>
        <w:t>httpsrequestsandserverresponses,dynamichostcontrolprotocol,hypertextprotocol</w:t>
      </w:r>
      <w:r>
        <w:rPr>
          <w:w w:val="105"/>
          <w:lang w:val="en-IN"/>
        </w:rPr>
        <w:t>s</w:t>
      </w:r>
      <w:r>
        <w:rPr>
          <w:w w:val="105"/>
        </w:rPr>
        <w:t>,simplemailtransferprotocol</w:t>
      </w:r>
      <w:r>
        <w:rPr>
          <w:w w:val="105"/>
          <w:lang w:val="en-IN"/>
        </w:rPr>
        <w:t>s</w:t>
      </w:r>
      <w:r>
        <w:rPr>
          <w:w w:val="105"/>
        </w:rPr>
        <w:t>,filetransferprotocol</w:t>
      </w:r>
      <w:r>
        <w:rPr>
          <w:w w:val="105"/>
          <w:lang w:val="en-IN"/>
        </w:rPr>
        <w:t>s</w:t>
      </w:r>
      <w:r>
        <w:rPr>
          <w:w w:val="105"/>
        </w:rPr>
        <w:t>,teletypenetworkprotocol</w:t>
      </w:r>
      <w:r>
        <w:rPr>
          <w:w w:val="105"/>
          <w:lang w:val="en-IN"/>
        </w:rPr>
        <w:t>s</w:t>
      </w:r>
      <w:r>
        <w:rPr>
          <w:w w:val="105"/>
        </w:rPr>
        <w:t>,simplemanage-</w:t>
      </w:r>
      <w:r>
        <w:rPr>
          <w:w w:val="110"/>
        </w:rPr>
        <w:t>mentprotocol,simplenetworkpagingprotocol,SecureSocketShell,</w:t>
      </w:r>
      <w:r>
        <w:rPr>
          <w:w w:val="110"/>
        </w:rPr>
        <w:t>andinthesecuritydomain,suchaShortMessageService,areamongtheusersofthisapplication.themechanismknownasTransportLayerSecurity(TLS).Secureelectronictransactions,securehypertexttransferpro-tocol,securesocketlayerprotocol,etc.areallpartofthePEMprivacyenhancedma</w:t>
      </w:r>
      <w:r>
        <w:rPr>
          <w:w w:val="110"/>
        </w:rPr>
        <w:t>ilproto-col,whichisareasonablysolidprivacyprotocol.Oncetheattackerlearnstheencryptionkeyanddecryptionkeyhecanattackthehostwithanyofthemanytypesamongthem.Thevarieden-cryptionanddecryptiontranspiredthroughthisprotocolandthecorruptioninthebytefields.OneisDDoS</w:t>
      </w:r>
      <w:r>
        <w:rPr>
          <w:w w:val="110"/>
        </w:rPr>
        <w:t>.</w:t>
      </w:r>
    </w:p>
    <w:p w:rsidR="00E97B33" w:rsidRDefault="00444A1A">
      <w:pPr>
        <w:pStyle w:val="ListParagraph"/>
        <w:numPr>
          <w:ilvl w:val="2"/>
          <w:numId w:val="5"/>
        </w:numPr>
        <w:tabs>
          <w:tab w:val="left" w:pos="976"/>
        </w:tabs>
        <w:spacing w:before="8" w:line="264" w:lineRule="auto"/>
        <w:ind w:right="205"/>
      </w:pPr>
      <w:r>
        <w:rPr>
          <w:w w:val="105"/>
        </w:rPr>
        <w:t>Withtoday’s”it’snotif,it’swhen”attitudetowardcyberattacks,securityprofessionalsmayfeeloverburdenedbythetaskofmakingsurethateveryaspectofanorganization’senvironmentisprotected.Gainingaccessintotheirnetworkdataaddsanotherareawheretheycanidentifyas-</w:t>
      </w:r>
    </w:p>
    <w:p w:rsidR="00E97B33" w:rsidRDefault="00444A1A">
      <w:pPr>
        <w:pStyle w:val="BodyText"/>
        <w:spacing w:before="16" w:line="283" w:lineRule="auto"/>
        <w:ind w:left="975" w:right="334"/>
      </w:pPr>
      <w:r>
        <w:rPr>
          <w:w w:val="105"/>
        </w:rPr>
        <w:t>saultsa</w:t>
      </w:r>
      <w:r>
        <w:rPr>
          <w:w w:val="105"/>
        </w:rPr>
        <w:t>ndpreventthemfromhappeninginthefirstplace.Thenetworkisacrucialcomponentoftheirattacksurface.</w:t>
      </w:r>
    </w:p>
    <w:p w:rsidR="00E97B33" w:rsidRDefault="00444A1A">
      <w:pPr>
        <w:pStyle w:val="ListParagraph"/>
        <w:numPr>
          <w:ilvl w:val="2"/>
          <w:numId w:val="5"/>
        </w:numPr>
        <w:tabs>
          <w:tab w:val="left" w:pos="976"/>
        </w:tabs>
        <w:spacing w:line="304" w:lineRule="exact"/>
        <w:ind w:hanging="224"/>
      </w:pPr>
      <w:r>
        <w:rPr>
          <w:w w:val="105"/>
        </w:rPr>
        <w:t>Acybercrimeinvestigatorisaprofessionalwhofocusesexclusivelyoncyber,orinternet-based,</w:t>
      </w:r>
    </w:p>
    <w:p w:rsidR="00E97B33" w:rsidRDefault="00444A1A">
      <w:pPr>
        <w:pStyle w:val="BodyText"/>
        <w:spacing w:before="9" w:line="283" w:lineRule="auto"/>
        <w:ind w:left="975" w:right="225"/>
      </w:pPr>
      <w:r>
        <w:rPr>
          <w:w w:val="105"/>
        </w:rPr>
        <w:t>crimes.</w:t>
      </w:r>
      <w:r>
        <w:rPr>
          <w:spacing w:val="1"/>
          <w:w w:val="105"/>
        </w:rPr>
        <w:t xml:space="preserve">A cybercrime investigator is a professional who focuses on certain </w:t>
      </w:r>
      <w:r>
        <w:rPr>
          <w:spacing w:val="1"/>
          <w:w w:val="105"/>
        </w:rPr>
        <w:t>particular crimes, as opposed to a detective or law enforcement investigator who may look into other types of crimes.</w:t>
      </w:r>
      <w:r>
        <w:rPr>
          <w:w w:val="105"/>
        </w:rPr>
        <w:t>Acy-bercrimeinvestigatorlooksintoavarietyofoffences,fromrestoringfilesystemsoncompromisedordamagedcomputerstolookingintocrimesagainstminors</w:t>
      </w:r>
      <w:r>
        <w:rPr>
          <w:w w:val="105"/>
        </w:rPr>
        <w:t>. Inaddition,computerdatathatcanbeutilisedincriminalprosecutionisalsorecoveredbycybercrimedetectives.</w:t>
      </w:r>
    </w:p>
    <w:p w:rsidR="00E97B33" w:rsidRDefault="00444A1A">
      <w:pPr>
        <w:pStyle w:val="ListParagraph"/>
        <w:numPr>
          <w:ilvl w:val="2"/>
          <w:numId w:val="5"/>
        </w:numPr>
        <w:tabs>
          <w:tab w:val="left" w:pos="976"/>
        </w:tabs>
        <w:spacing w:line="300" w:lineRule="exact"/>
        <w:ind w:hanging="224"/>
      </w:pPr>
      <w:r>
        <w:rPr>
          <w:w w:val="105"/>
        </w:rPr>
        <w:t>Anexpertinplanning,developing,anddeployingsoftwareforcurrentorfuturenetworksand</w:t>
      </w:r>
    </w:p>
    <w:p w:rsidR="00E97B33" w:rsidRDefault="00444A1A">
      <w:pPr>
        <w:pStyle w:val="BodyText"/>
        <w:spacing w:before="10" w:line="283" w:lineRule="auto"/>
        <w:ind w:left="975" w:right="187"/>
      </w:pPr>
      <w:r>
        <w:rPr>
          <w:w w:val="105"/>
        </w:rPr>
        <w:t>infrastructuresisanetworkingsoftwareengineer.Organizationsfrequentlyneedcu</w:t>
      </w:r>
      <w:r>
        <w:rPr>
          <w:w w:val="105"/>
        </w:rPr>
        <w:t>stomsoftwaresolutions.Networkingsoftwareengineerswriteanddeveloptheseplatforms,enablingbusinessestoworkmoreproductively,securely,andefficiently.</w:t>
      </w: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spacing w:before="4"/>
        <w:rPr>
          <w:sz w:val="24"/>
        </w:rPr>
      </w:pPr>
    </w:p>
    <w:p w:rsidR="00E97B33" w:rsidRDefault="00E97B33">
      <w:pPr>
        <w:jc w:val="center"/>
        <w:sectPr w:rsidR="00E97B33">
          <w:pgSz w:w="11910" w:h="16840"/>
          <w:pgMar w:top="1580" w:right="540" w:bottom="280" w:left="740" w:header="720" w:footer="720" w:gutter="0"/>
          <w:cols w:space="720"/>
        </w:sectPr>
      </w:pPr>
    </w:p>
    <w:p w:rsidR="00E97B33" w:rsidRDefault="00E97B33">
      <w:pPr>
        <w:pStyle w:val="BodyText"/>
        <w:spacing w:before="2"/>
        <w:rPr>
          <w:i/>
        </w:rPr>
      </w:pPr>
    </w:p>
    <w:p w:rsidR="00E97B33" w:rsidRDefault="00444A1A">
      <w:pPr>
        <w:pStyle w:val="Heading2"/>
        <w:numPr>
          <w:ilvl w:val="1"/>
          <w:numId w:val="5"/>
        </w:numPr>
        <w:tabs>
          <w:tab w:val="left" w:pos="1257"/>
          <w:tab w:val="left" w:pos="1258"/>
        </w:tabs>
        <w:spacing w:before="41"/>
      </w:pPr>
      <w:bookmarkStart w:id="18" w:name="Functional_Requirements"/>
      <w:bookmarkEnd w:id="18"/>
      <w:r>
        <w:rPr>
          <w:w w:val="120"/>
        </w:rPr>
        <w:t>FunctionalRequirements</w:t>
      </w:r>
    </w:p>
    <w:p w:rsidR="00E97B33" w:rsidRDefault="00E97B33">
      <w:pPr>
        <w:pStyle w:val="BodyText"/>
        <w:spacing w:before="1"/>
        <w:rPr>
          <w:b/>
          <w:sz w:val="15"/>
        </w:rPr>
      </w:pPr>
    </w:p>
    <w:p w:rsidR="00E97B33" w:rsidRDefault="00E97B33">
      <w:pPr>
        <w:pStyle w:val="BodyText"/>
        <w:spacing w:before="61" w:line="283" w:lineRule="auto"/>
        <w:ind w:left="1227" w:right="1274"/>
        <w:rPr>
          <w:lang w:val="en-IN"/>
        </w:rPr>
      </w:pPr>
      <w:r>
        <w:pict>
          <v:shapetype id="_x0000_t202" coordsize="21600,21600" o:spt="202" path="m,l,21600r21600,l21600,xe">
            <v:stroke joinstyle="miter"/>
            <v:path gradientshapeok="t" o:connecttype="rect"/>
          </v:shapetype>
          <v:shape id="_x0000_s1036" type="#_x0000_t202" style="position:absolute;left:0;text-align:left;margin-left:54.05pt;margin-top:2.7pt;width:30.15pt;height:13.85pt;z-index:251670016;mso-position-horizontal-relative:page" filled="f" strokeweight=".1334mm">
            <v:textbox inset="0,0,0,0">
              <w:txbxContent>
                <w:p w:rsidR="00E97B33" w:rsidRDefault="00444A1A">
                  <w:pPr>
                    <w:pStyle w:val="BodyText"/>
                    <w:spacing w:before="2" w:line="266" w:lineRule="exact"/>
                    <w:ind w:left="56"/>
                  </w:pPr>
                  <w:r>
                    <w:rPr>
                      <w:w w:val="125"/>
                    </w:rPr>
                    <w:t>FR1.</w:t>
                  </w:r>
                </w:p>
              </w:txbxContent>
            </v:textbox>
            <w10:wrap anchorx="page"/>
          </v:shape>
        </w:pict>
      </w:r>
      <w:r w:rsidR="00444A1A">
        <w:rPr>
          <w:b/>
          <w:w w:val="115"/>
        </w:rPr>
        <w:t>TestingDataset:</w:t>
      </w:r>
      <w:r w:rsidR="00444A1A">
        <w:rPr>
          <w:w w:val="115"/>
        </w:rPr>
        <w:t>ItcontainstheNIDSdatasetCCIDOS217.A</w:t>
      </w:r>
      <w:r w:rsidR="00444A1A">
        <w:rPr>
          <w:spacing w:val="13"/>
          <w:w w:val="115"/>
          <w:lang w:val="en-IN"/>
        </w:rPr>
        <w:t xml:space="preserve">criteria in </w:t>
      </w:r>
      <w:r w:rsidR="00444A1A">
        <w:rPr>
          <w:w w:val="115"/>
        </w:rPr>
        <w:t>net-</w:t>
      </w:r>
      <w:r w:rsidR="00444A1A">
        <w:rPr>
          <w:w w:val="110"/>
        </w:rPr>
        <w:t>work securityknownasadistributeddenial ofservice(DDoS)seeks</w:t>
      </w:r>
      <w:r w:rsidR="00444A1A">
        <w:rPr>
          <w:spacing w:val="1"/>
          <w:w w:val="110"/>
          <w:lang w:val="en-IN"/>
        </w:rPr>
        <w:t>for</w:t>
      </w:r>
      <w:r w:rsidR="00444A1A">
        <w:rPr>
          <w:w w:val="110"/>
        </w:rPr>
        <w:t xml:space="preserve"> over-whelmthe</w:t>
      </w:r>
      <w:r w:rsidR="00444A1A">
        <w:rPr>
          <w:spacing w:val="-5"/>
          <w:w w:val="110"/>
          <w:lang w:val="en-IN"/>
        </w:rPr>
        <w:t>attacking</w:t>
      </w:r>
      <w:r w:rsidR="00444A1A">
        <w:rPr>
          <w:w w:val="110"/>
        </w:rPr>
        <w:t>networkswithmaliciousdata.Eventhoughthereareseveralsta-tisticaltechniquesfordetectingDDoSattacks On the other hand, a well-</w:t>
      </w:r>
      <w:r w:rsidR="00444A1A">
        <w:rPr>
          <w:w w:val="105"/>
        </w:rPr>
        <w:t>designeddatabaseiscrucialforthea</w:t>
      </w:r>
      <w:r w:rsidR="00444A1A">
        <w:rPr>
          <w:w w:val="105"/>
        </w:rPr>
        <w:t>ssessmentofnoveldetectionmethodsandap-</w:t>
      </w:r>
      <w:r w:rsidR="00444A1A">
        <w:rPr>
          <w:w w:val="110"/>
        </w:rPr>
        <w:t>proaches.TheCICIDS2017dataset</w:t>
      </w:r>
      <w:r w:rsidR="00444A1A">
        <w:rPr>
          <w:w w:val="110"/>
          <w:lang w:val="en-IN"/>
        </w:rPr>
        <w:t xml:space="preserve"> which is the dataset for the network attack from the dataset the analysis is performed</w:t>
      </w:r>
    </w:p>
    <w:p w:rsidR="00E97B33" w:rsidRDefault="00E97B33">
      <w:pPr>
        <w:pStyle w:val="BodyText"/>
        <w:spacing w:before="40"/>
        <w:ind w:left="1227" w:right="1274"/>
        <w:rPr>
          <w:rFonts w:asciiTheme="minorHAnsi" w:hAnsiTheme="minorHAnsi" w:cs="Dubai"/>
          <w:spacing w:val="42"/>
          <w:w w:val="110"/>
        </w:rPr>
      </w:pPr>
      <w:r w:rsidRPr="00E97B33">
        <w:pict>
          <v:shape id="_x0000_s1037" type="#_x0000_t202" style="position:absolute;left:0;text-align:left;margin-left:54.05pt;margin-top:1.65pt;width:30.15pt;height:13.85pt;z-index:251667968;mso-position-horizontal-relative:page" filled="f" strokeweight=".1334mm">
            <v:textbox inset="0,0,0,0">
              <w:txbxContent>
                <w:p w:rsidR="00E97B33" w:rsidRDefault="00444A1A">
                  <w:pPr>
                    <w:pStyle w:val="BodyText"/>
                    <w:spacing w:before="2" w:line="266" w:lineRule="exact"/>
                    <w:ind w:left="56"/>
                  </w:pPr>
                  <w:r>
                    <w:rPr>
                      <w:w w:val="125"/>
                    </w:rPr>
                    <w:t>FR2.</w:t>
                  </w:r>
                </w:p>
              </w:txbxContent>
            </v:textbox>
            <w10:wrap anchorx="page"/>
          </v:shape>
        </w:pict>
      </w:r>
      <w:r w:rsidR="00444A1A">
        <w:rPr>
          <w:b/>
          <w:w w:val="110"/>
        </w:rPr>
        <w:t>Datapre-processing:</w:t>
      </w:r>
      <w:r w:rsidR="00444A1A">
        <w:rPr>
          <w:w w:val="110"/>
        </w:rPr>
        <w:t>Nullvaluesandrepeatedvaluesarenormalised</w:t>
      </w:r>
      <w:r w:rsidR="00444A1A">
        <w:rPr>
          <w:rFonts w:ascii="Dubai" w:hAnsi="Dubai" w:cs="Dubai"/>
          <w:w w:val="110"/>
        </w:rPr>
        <w:t>.</w:t>
      </w:r>
      <w:r w:rsidR="00444A1A">
        <w:rPr>
          <w:rFonts w:ascii="Dubai" w:hAnsi="Dubai" w:cs="Dubai"/>
          <w:w w:val="110"/>
          <w:lang w:val="en-IN"/>
        </w:rPr>
        <w:t>d</w:t>
      </w:r>
      <w:r w:rsidR="00444A1A">
        <w:rPr>
          <w:rFonts w:asciiTheme="minorHAnsi" w:hAnsiTheme="minorHAnsi" w:cs="Dubai"/>
          <w:spacing w:val="42"/>
          <w:w w:val="110"/>
        </w:rPr>
        <w:t xml:space="preserve">ata pre-processing transforms </w:t>
      </w:r>
      <w:r w:rsidR="00444A1A">
        <w:rPr>
          <w:rFonts w:asciiTheme="minorHAnsi" w:hAnsiTheme="minorHAnsi" w:cs="Dubai"/>
          <w:spacing w:val="42"/>
          <w:w w:val="110"/>
        </w:rPr>
        <w:t>raw data into a format that computers and machine learning algorithms can understand and analyse as part of the data mining and analysis process. Clean and orderly information is easier for machines to process. Data cleaning is the process of adding any mi</w:t>
      </w:r>
      <w:r w:rsidR="00444A1A">
        <w:rPr>
          <w:rFonts w:asciiTheme="minorHAnsi" w:hAnsiTheme="minorHAnsi" w:cs="Dubai"/>
          <w:spacing w:val="42"/>
          <w:w w:val="110"/>
        </w:rPr>
        <w:t>ssing information and removing any false or pointless information from a data collection.</w:t>
      </w:r>
    </w:p>
    <w:p w:rsidR="00E97B33" w:rsidRDefault="00E97B33">
      <w:pPr>
        <w:pStyle w:val="BodyText"/>
        <w:tabs>
          <w:tab w:val="left" w:pos="2982"/>
        </w:tabs>
        <w:spacing w:before="45" w:line="283" w:lineRule="auto"/>
        <w:ind w:left="1227" w:right="1358"/>
      </w:pPr>
      <w:r>
        <w:pict>
          <v:shape id="_x0000_s1038" type="#_x0000_t202" style="position:absolute;left:0;text-align:left;margin-left:54.05pt;margin-top:1.9pt;width:30.15pt;height:13.85pt;z-index:251668992;mso-position-horizontal-relative:page" filled="f" strokeweight=".1334mm">
            <v:textbox inset="0,0,0,0">
              <w:txbxContent>
                <w:p w:rsidR="00E97B33" w:rsidRDefault="00444A1A">
                  <w:pPr>
                    <w:pStyle w:val="BodyText"/>
                    <w:spacing w:before="2" w:line="266" w:lineRule="exact"/>
                    <w:ind w:left="56"/>
                  </w:pPr>
                  <w:r>
                    <w:rPr>
                      <w:w w:val="125"/>
                    </w:rPr>
                    <w:t>FR3.</w:t>
                  </w:r>
                </w:p>
              </w:txbxContent>
            </v:textbox>
            <w10:wrap anchorx="page"/>
          </v:shape>
        </w:pict>
      </w:r>
      <w:r w:rsidR="00444A1A">
        <w:rPr>
          <w:b/>
          <w:w w:val="105"/>
        </w:rPr>
        <w:t>Classification:</w:t>
      </w:r>
      <w:r w:rsidR="00444A1A">
        <w:rPr>
          <w:b/>
          <w:w w:val="105"/>
        </w:rPr>
        <w:tab/>
      </w:r>
      <w:r w:rsidR="00444A1A">
        <w:rPr>
          <w:w w:val="105"/>
        </w:rPr>
        <w:t>A</w:t>
      </w:r>
      <w:r w:rsidR="00444A1A">
        <w:rPr>
          <w:w w:val="105"/>
          <w:lang w:val="en-IN"/>
        </w:rPr>
        <w:t xml:space="preserve">DA </w:t>
      </w:r>
      <w:r w:rsidR="00444A1A">
        <w:rPr>
          <w:w w:val="105"/>
        </w:rPr>
        <w:t>boosterandlogicregressionareusedtogeteffectiveresults.AdaBoost(alsoknownasAdaptive  Boosting)  is  an  ensemble  method  approachthatmaybe</w:t>
      </w:r>
      <w:r w:rsidR="00444A1A">
        <w:rPr>
          <w:w w:val="105"/>
        </w:rPr>
        <w:t>usedwithanyclassifierthatmakespoorpredictionstocombinethemandcreateapowerfulpredictivemodel.TheAdaBoostalgorithm’smostcommonclassifierisaone-levelDecisionTree(theDecisionTreesdoesonly1split).Thesetrees,knownasDecisionStumps,resembleRandomForesttreesbutaren</w:t>
      </w:r>
      <w:r w:rsidR="00444A1A">
        <w:rPr>
          <w:w w:val="105"/>
        </w:rPr>
        <w:t>otyet”completelymatured.”Thesign-upandloginpagesusetheFlaskframework.</w:t>
      </w:r>
    </w:p>
    <w:p w:rsidR="00E97B33" w:rsidRDefault="00E97B33">
      <w:pPr>
        <w:pStyle w:val="BodyText"/>
        <w:spacing w:before="45" w:line="283" w:lineRule="auto"/>
        <w:ind w:left="1227" w:right="1324"/>
      </w:pPr>
      <w:r>
        <w:pict>
          <v:shape id="_x0000_s1039" type="#_x0000_t202" style="position:absolute;left:0;text-align:left;margin-left:54.05pt;margin-top:1.9pt;width:30.15pt;height:13.85pt;z-index:251666944;mso-position-horizontal-relative:page" filled="f" strokeweight=".1334mm">
            <v:textbox inset="0,0,0,0">
              <w:txbxContent>
                <w:p w:rsidR="00E97B33" w:rsidRDefault="00444A1A">
                  <w:pPr>
                    <w:pStyle w:val="BodyText"/>
                    <w:spacing w:before="2" w:line="266" w:lineRule="exact"/>
                    <w:ind w:left="56"/>
                  </w:pPr>
                  <w:r>
                    <w:rPr>
                      <w:w w:val="125"/>
                    </w:rPr>
                    <w:t>FR4.</w:t>
                  </w:r>
                </w:p>
              </w:txbxContent>
            </v:textbox>
            <w10:wrap anchorx="page"/>
          </v:shape>
        </w:pict>
      </w:r>
      <w:r w:rsidR="00444A1A">
        <w:rPr>
          <w:b/>
          <w:w w:val="110"/>
        </w:rPr>
        <w:t>Result:</w:t>
      </w:r>
      <w:r w:rsidR="00444A1A">
        <w:rPr>
          <w:w w:val="110"/>
        </w:rPr>
        <w:t>Theanticipatedoutcomefromthedatasetcomparisonandanalysisiskeptin,anditisutilisedforsubsequentprediction.</w:t>
      </w: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spacing w:before="6"/>
        <w:rPr>
          <w:sz w:val="29"/>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spacing w:before="2"/>
        <w:rPr>
          <w:i/>
        </w:rPr>
      </w:pPr>
    </w:p>
    <w:p w:rsidR="00E97B33" w:rsidRDefault="00444A1A">
      <w:pPr>
        <w:pStyle w:val="Heading2"/>
        <w:numPr>
          <w:ilvl w:val="1"/>
          <w:numId w:val="5"/>
        </w:numPr>
        <w:tabs>
          <w:tab w:val="left" w:pos="1257"/>
          <w:tab w:val="left" w:pos="1258"/>
        </w:tabs>
        <w:spacing w:before="41"/>
      </w:pPr>
      <w:bookmarkStart w:id="19" w:name="Non-Functional_Requirements"/>
      <w:bookmarkEnd w:id="19"/>
      <w:r>
        <w:rPr>
          <w:w w:val="120"/>
        </w:rPr>
        <w:t>Non-FunctionalRequirements</w:t>
      </w:r>
    </w:p>
    <w:p w:rsidR="00E97B33" w:rsidRDefault="00E97B33">
      <w:pPr>
        <w:pStyle w:val="BodyText"/>
        <w:spacing w:before="1"/>
        <w:rPr>
          <w:b/>
          <w:sz w:val="15"/>
        </w:rPr>
      </w:pPr>
    </w:p>
    <w:p w:rsidR="00E97B33" w:rsidRDefault="00E97B33">
      <w:pPr>
        <w:pStyle w:val="BodyText"/>
        <w:spacing w:before="61" w:line="283" w:lineRule="auto"/>
        <w:ind w:left="1227" w:right="1452"/>
      </w:pPr>
      <w:r>
        <w:pict>
          <v:shape id="_x0000_s1041" type="#_x0000_t202" style="position:absolute;left:0;text-align:left;margin-left:42.9pt;margin-top:2.7pt;width:38.5pt;height:13.85pt;z-index:251675136;mso-position-horizontal-relative:page" filled="f" strokeweight=".1334mm">
            <v:textbox inset="0,0,0,0">
              <w:txbxContent>
                <w:p w:rsidR="00E97B33" w:rsidRDefault="00444A1A">
                  <w:pPr>
                    <w:pStyle w:val="BodyText"/>
                    <w:spacing w:before="2" w:line="266" w:lineRule="exact"/>
                    <w:ind w:left="56"/>
                  </w:pPr>
                  <w:r>
                    <w:rPr>
                      <w:w w:val="120"/>
                    </w:rPr>
                    <w:t>NFR1.</w:t>
                  </w:r>
                </w:p>
              </w:txbxContent>
            </v:textbox>
            <w10:wrap anchorx="page"/>
          </v:shape>
        </w:pict>
      </w:r>
      <w:r w:rsidR="00444A1A">
        <w:rPr>
          <w:b/>
          <w:w w:val="110"/>
        </w:rPr>
        <w:t>Scaling:</w:t>
      </w:r>
      <w:r w:rsidR="00444A1A">
        <w:rPr>
          <w:w w:val="110"/>
        </w:rPr>
        <w:t>UtilizingtoolslikeAdaBoosterwithPython,whichmakesitsimpletoscalestatisticalapplications.Scalabilityisanapplication’scapacitytomanage</w:t>
      </w:r>
      <w:r w:rsidR="00444A1A">
        <w:rPr>
          <w:spacing w:val="-1"/>
          <w:w w:val="110"/>
        </w:rPr>
        <w:t>anincrease</w:t>
      </w:r>
      <w:r w:rsidR="00444A1A">
        <w:rPr>
          <w:w w:val="110"/>
        </w:rPr>
        <w:t>inworkloadwithoutsufferingperformancelossortogrowrapidly.As</w:t>
      </w:r>
    </w:p>
    <w:p w:rsidR="00E97B33" w:rsidRDefault="00444A1A">
      <w:pPr>
        <w:pStyle w:val="BodyText"/>
        <w:spacing w:line="283" w:lineRule="auto"/>
        <w:ind w:left="1227" w:right="1342"/>
      </w:pPr>
      <w:r>
        <w:rPr>
          <w:w w:val="105"/>
        </w:rPr>
        <w:t>businessrequirementschangeandthe</w:t>
      </w:r>
      <w:r>
        <w:rPr>
          <w:w w:val="105"/>
        </w:rPr>
        <w:t>systemdevelopstosuitthebusiness’sevolv-ingdemands,itisthecapacitytoexpandthearchitecturetoaccommodatemoreusers,moreprocesses,moretransactions,andextranodesandservices.Asmuchasfeasibleisaddedtothecurrentsystemswithouthavingtoreplacethem.Thearchitecture,aswe</w:t>
      </w:r>
      <w:r>
        <w:rPr>
          <w:w w:val="105"/>
        </w:rPr>
        <w:t>llasthechoiceofhardwareandsystemsoftwarecomponents,areallstronglyimpactedbyscalability.</w:t>
      </w:r>
    </w:p>
    <w:p w:rsidR="00E97B33" w:rsidRDefault="00E97B33">
      <w:pPr>
        <w:pStyle w:val="BodyText"/>
        <w:spacing w:before="43" w:line="283" w:lineRule="auto"/>
        <w:ind w:left="1227" w:right="1274"/>
      </w:pPr>
      <w:r>
        <w:pict>
          <v:shape id="_x0000_s1042" type="#_x0000_t202" style="position:absolute;left:0;text-align:left;margin-left:42.9pt;margin-top:1.8pt;width:38.5pt;height:13.85pt;z-index:251673088;mso-position-horizontal-relative:page" filled="f" strokeweight=".1334mm">
            <v:textbox inset="0,0,0,0">
              <w:txbxContent>
                <w:p w:rsidR="00E97B33" w:rsidRDefault="00444A1A">
                  <w:pPr>
                    <w:pStyle w:val="BodyText"/>
                    <w:spacing w:before="2" w:line="266" w:lineRule="exact"/>
                    <w:ind w:left="56"/>
                  </w:pPr>
                  <w:r>
                    <w:rPr>
                      <w:w w:val="120"/>
                    </w:rPr>
                    <w:t>NFR2.</w:t>
                  </w:r>
                </w:p>
              </w:txbxContent>
            </v:textbox>
            <w10:wrap anchorx="page"/>
          </v:shape>
        </w:pict>
      </w:r>
      <w:r w:rsidR="00444A1A">
        <w:rPr>
          <w:b/>
          <w:w w:val="105"/>
        </w:rPr>
        <w:t>Performance:</w:t>
      </w:r>
      <w:r w:rsidR="00444A1A">
        <w:rPr>
          <w:w w:val="105"/>
        </w:rPr>
        <w:t>Utilizeasynchronousprogramming’scapacitytoconductprocessesmorequickly.Makeuseofasynchronousprogramming’scapabilitiestomakeprocessesexecutemore</w:t>
      </w:r>
      <w:r w:rsidR="00444A1A">
        <w:rPr>
          <w:w w:val="105"/>
        </w:rPr>
        <w:t>quickly.</w:t>
      </w:r>
    </w:p>
    <w:p w:rsidR="00E97B33" w:rsidRDefault="00E97B33">
      <w:pPr>
        <w:pStyle w:val="BodyText"/>
        <w:spacing w:before="42" w:line="283" w:lineRule="auto"/>
        <w:ind w:left="1227" w:right="1274"/>
        <w:rPr>
          <w:w w:val="105"/>
        </w:rPr>
      </w:pPr>
      <w:r>
        <w:pict>
          <v:shape id="_x0000_s1043" type="#_x0000_t202" style="position:absolute;left:0;text-align:left;margin-left:42.9pt;margin-top:1.75pt;width:38.5pt;height:13.85pt;z-index:251674112;mso-position-horizontal-relative:page" filled="f" strokeweight=".1334mm">
            <v:textbox inset="0,0,0,0">
              <w:txbxContent>
                <w:p w:rsidR="00E97B33" w:rsidRDefault="00444A1A">
                  <w:pPr>
                    <w:pStyle w:val="BodyText"/>
                    <w:spacing w:before="2" w:line="266" w:lineRule="exact"/>
                    <w:ind w:left="56"/>
                  </w:pPr>
                  <w:r>
                    <w:rPr>
                      <w:w w:val="120"/>
                    </w:rPr>
                    <w:t>NFR3.</w:t>
                  </w:r>
                </w:p>
              </w:txbxContent>
            </v:textbox>
            <w10:wrap anchorx="page"/>
          </v:shape>
        </w:pict>
      </w:r>
      <w:r w:rsidR="00444A1A">
        <w:rPr>
          <w:b/>
          <w:w w:val="105"/>
        </w:rPr>
        <w:t>Security:</w:t>
      </w:r>
      <w:r w:rsidR="00444A1A">
        <w:rPr>
          <w:w w:val="105"/>
        </w:rPr>
        <w:t>Your programme is protected from sabotage and espionage by security measures. These qualities are necessary for even isolated systems since you don't want anyone to have access to your personal data. Attacks using cross-site scri</w:t>
      </w:r>
      <w:r w:rsidR="00444A1A">
        <w:rPr>
          <w:w w:val="105"/>
        </w:rPr>
        <w:t>pting can be stopped by the programmes. Sensitive data that has been hard-coded is not maintained in the programme. There are several internal security criteria that are not functional that you may test for.</w:t>
      </w:r>
    </w:p>
    <w:p w:rsidR="00E97B33" w:rsidRDefault="00E97B33">
      <w:pPr>
        <w:pStyle w:val="BodyText"/>
        <w:spacing w:before="47" w:line="283" w:lineRule="auto"/>
        <w:ind w:left="1227" w:right="1360"/>
      </w:pPr>
      <w:r>
        <w:pict>
          <v:shape id="_x0000_s1044" type="#_x0000_t202" style="position:absolute;left:0;text-align:left;margin-left:42.9pt;margin-top:2pt;width:38.5pt;height:13.85pt;z-index:251671040;mso-position-horizontal-relative:page" filled="f" strokeweight=".1334mm">
            <v:textbox inset="0,0,0,0">
              <w:txbxContent>
                <w:p w:rsidR="00E97B33" w:rsidRDefault="00444A1A">
                  <w:pPr>
                    <w:pStyle w:val="BodyText"/>
                    <w:spacing w:before="2" w:line="266" w:lineRule="exact"/>
                    <w:ind w:left="56"/>
                  </w:pPr>
                  <w:r>
                    <w:rPr>
                      <w:w w:val="120"/>
                    </w:rPr>
                    <w:t>NFR4.</w:t>
                  </w:r>
                </w:p>
              </w:txbxContent>
            </v:textbox>
            <w10:wrap anchorx="page"/>
          </v:shape>
        </w:pict>
      </w:r>
      <w:r w:rsidR="00444A1A">
        <w:rPr>
          <w:b/>
          <w:w w:val="105"/>
        </w:rPr>
        <w:t xml:space="preserve">Maintenance:  </w:t>
      </w:r>
      <w:r w:rsidR="00444A1A">
        <w:rPr>
          <w:w w:val="105"/>
        </w:rPr>
        <w:t xml:space="preserve">periodically  assessing  </w:t>
      </w:r>
      <w:r w:rsidR="00444A1A">
        <w:rPr>
          <w:w w:val="105"/>
        </w:rPr>
        <w:t>the  application’s  functionality  to  make  sureitisoperatingeffectively.Thenon-functionalcriterialistedbelowareintendedtomakesurethattheapplicationcanbemaintainedonceitisdeliveredtoproduc-tionandcomplieswithanyregulatoryrestrictionsitmayencounter.Example</w:t>
      </w:r>
      <w:r w:rsidR="00444A1A">
        <w:rPr>
          <w:w w:val="105"/>
        </w:rPr>
        <w:t>sin-clude:Toguaranteetherecoveryofapplicationdiscspace,alllogfilesmustbecy-cledonaregularbasis. Everybusinesstransactiongeneratesanauditrecordthatisrecordedtotheauditlog.Tomakethelogfileseasilyaccessibletoallsystemusers,thefileswillbepushedtoanalternatetoo</w:t>
      </w:r>
      <w:r w:rsidR="00444A1A">
        <w:rPr>
          <w:w w:val="105"/>
        </w:rPr>
        <w:t>l.</w:t>
      </w:r>
    </w:p>
    <w:p w:rsidR="00E97B33" w:rsidRDefault="00E97B33">
      <w:pPr>
        <w:pStyle w:val="BodyText"/>
        <w:spacing w:before="44" w:line="283" w:lineRule="auto"/>
        <w:ind w:left="1227" w:right="1283"/>
      </w:pPr>
      <w:r>
        <w:pict>
          <v:shape id="_x0000_s1045" type="#_x0000_t202" style="position:absolute;left:0;text-align:left;margin-left:42.9pt;margin-top:1.85pt;width:38.5pt;height:13.85pt;z-index:251672064;mso-position-horizontal-relative:page" filled="f" strokeweight=".1334mm">
            <v:textbox inset="0,0,0,0">
              <w:txbxContent>
                <w:p w:rsidR="00E97B33" w:rsidRDefault="00444A1A">
                  <w:pPr>
                    <w:pStyle w:val="BodyText"/>
                    <w:spacing w:before="2" w:line="266" w:lineRule="exact"/>
                    <w:ind w:left="56"/>
                  </w:pPr>
                  <w:r>
                    <w:rPr>
                      <w:w w:val="120"/>
                    </w:rPr>
                    <w:t>NFR5.</w:t>
                  </w:r>
                </w:p>
              </w:txbxContent>
            </v:textbox>
            <w10:wrap anchorx="page"/>
          </v:shape>
        </w:pict>
      </w:r>
      <w:r w:rsidR="00444A1A">
        <w:rPr>
          <w:b/>
          <w:w w:val="110"/>
        </w:rPr>
        <w:t>Availability:</w:t>
      </w:r>
      <w:r w:rsidR="00444A1A">
        <w:rPr>
          <w:w w:val="110"/>
        </w:rPr>
        <w:t>Makesuretheprogrammeisconstantlyaccessibleandusableforthe users.</w:t>
      </w:r>
      <w:r w:rsidR="00444A1A">
        <w:rPr>
          <w:spacing w:val="1"/>
          <w:w w:val="110"/>
        </w:rPr>
        <w:t>The duration of the system's operation, the time needed to address an issue, and the time between outages are all specified by this feature.</w:t>
      </w:r>
      <w:r w:rsidR="00444A1A">
        <w:rPr>
          <w:w w:val="110"/>
        </w:rPr>
        <w:t>The application mustbeablet</w:t>
      </w:r>
      <w:r w:rsidR="00444A1A">
        <w:rPr>
          <w:w w:val="110"/>
        </w:rPr>
        <w:t>omaintainacontinuouslevelofavailabilityunderconditionsoftypical</w:t>
      </w:r>
      <w:r w:rsidR="00444A1A">
        <w:rPr>
          <w:w w:val="105"/>
        </w:rPr>
        <w:t>operationalvolumesandconcurrencywithoutexperiencinganylossinperformance</w:t>
      </w:r>
      <w:r w:rsidR="00444A1A">
        <w:rPr>
          <w:w w:val="110"/>
        </w:rPr>
        <w:t>throughout the interval between planned application restarts. Between plannedprogramme restarts,theapplication’sCPUandmemo</w:t>
      </w:r>
      <w:r w:rsidR="00444A1A">
        <w:rPr>
          <w:w w:val="110"/>
        </w:rPr>
        <w:t>ryusecannot deteriorate.</w:t>
      </w:r>
    </w:p>
    <w:p w:rsidR="00E97B33" w:rsidRDefault="00444A1A">
      <w:pPr>
        <w:pStyle w:val="BodyText"/>
        <w:spacing w:line="260" w:lineRule="exact"/>
        <w:ind w:left="1227"/>
      </w:pPr>
      <w:r>
        <w:rPr>
          <w:w w:val="105"/>
        </w:rPr>
        <w:t>Theapplicationmustbeaccessibleeverydayoftheweekfrom7amto10pm.</w:t>
      </w:r>
    </w:p>
    <w:p w:rsidR="00E97B33" w:rsidRDefault="00E97B33">
      <w:pPr>
        <w:pStyle w:val="BodyText"/>
        <w:spacing w:before="3"/>
        <w:rPr>
          <w:sz w:val="11"/>
        </w:rPr>
      </w:pPr>
    </w:p>
    <w:p w:rsidR="00E97B33" w:rsidRDefault="00444A1A">
      <w:pPr>
        <w:pStyle w:val="BodyText"/>
        <w:spacing w:before="61"/>
        <w:ind w:left="419"/>
      </w:pPr>
      <w:r>
        <w:rPr>
          <w:w w:val="109"/>
        </w:rPr>
        <w:t>-</w:t>
      </w: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spacing w:before="9"/>
        <w:rPr>
          <w:sz w:val="14"/>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spacing w:before="3"/>
        <w:rPr>
          <w:b/>
        </w:rPr>
      </w:pPr>
    </w:p>
    <w:p w:rsidR="00E97B33" w:rsidRDefault="00444A1A">
      <w:pPr>
        <w:pStyle w:val="Heading1"/>
        <w:spacing w:line="432" w:lineRule="auto"/>
        <w:ind w:right="6791"/>
      </w:pPr>
      <w:bookmarkStart w:id="20" w:name="System_Design"/>
      <w:bookmarkEnd w:id="20"/>
      <w:r>
        <w:rPr>
          <w:w w:val="120"/>
        </w:rPr>
        <w:t>Chapter5SystemDesign</w:t>
      </w:r>
    </w:p>
    <w:p w:rsidR="00E97B33" w:rsidRDefault="00444A1A">
      <w:pPr>
        <w:pStyle w:val="Heading2"/>
        <w:numPr>
          <w:ilvl w:val="1"/>
          <w:numId w:val="6"/>
        </w:numPr>
        <w:tabs>
          <w:tab w:val="left" w:pos="1257"/>
          <w:tab w:val="left" w:pos="1258"/>
        </w:tabs>
      </w:pPr>
      <w:bookmarkStart w:id="21" w:name="Architecture_Diagram"/>
      <w:bookmarkEnd w:id="21"/>
      <w:r>
        <w:rPr>
          <w:w w:val="120"/>
        </w:rPr>
        <w:t>Architecture Diagram</w:t>
      </w:r>
    </w:p>
    <w:p w:rsidR="00E97B33" w:rsidRDefault="00E97B33">
      <w:pPr>
        <w:pStyle w:val="BodyText"/>
        <w:rPr>
          <w:b/>
          <w:sz w:val="20"/>
        </w:rPr>
      </w:pPr>
    </w:p>
    <w:p w:rsidR="00E97B33" w:rsidRDefault="00444A1A">
      <w:pPr>
        <w:pStyle w:val="BodyText"/>
        <w:spacing w:before="1"/>
        <w:rPr>
          <w:b/>
          <w:sz w:val="16"/>
        </w:rPr>
      </w:pPr>
      <w:r>
        <w:rPr>
          <w:noProof/>
        </w:rPr>
        <w:drawing>
          <wp:anchor distT="0" distB="0" distL="0" distR="0" simplePos="0" relativeHeight="251641344" behindDoc="0" locked="0" layoutInCell="1" allowOverlap="1">
            <wp:simplePos x="0" y="0"/>
            <wp:positionH relativeFrom="page">
              <wp:posOffset>1386205</wp:posOffset>
            </wp:positionH>
            <wp:positionV relativeFrom="paragraph">
              <wp:posOffset>149860</wp:posOffset>
            </wp:positionV>
            <wp:extent cx="5062220" cy="3338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5061966" cy="3339084"/>
                    </a:xfrm>
                    <a:prstGeom prst="rect">
                      <a:avLst/>
                    </a:prstGeom>
                  </pic:spPr>
                </pic:pic>
              </a:graphicData>
            </a:graphic>
          </wp:anchor>
        </w:drawing>
      </w:r>
    </w:p>
    <w:p w:rsidR="00E97B33" w:rsidRDefault="00E97B33">
      <w:pPr>
        <w:pStyle w:val="BodyText"/>
        <w:spacing w:before="7"/>
        <w:rPr>
          <w:b/>
          <w:sz w:val="9"/>
        </w:rPr>
      </w:pPr>
    </w:p>
    <w:p w:rsidR="00E97B33" w:rsidRDefault="00444A1A">
      <w:pPr>
        <w:pStyle w:val="BodyText"/>
        <w:spacing w:before="61"/>
        <w:ind w:left="3351" w:right="3121"/>
        <w:jc w:val="center"/>
      </w:pPr>
      <w:r>
        <w:rPr>
          <w:w w:val="110"/>
        </w:rPr>
        <w:t>Figure5.1:ArchitectureDiagram</w:t>
      </w:r>
    </w:p>
    <w:p w:rsidR="00E97B33" w:rsidRDefault="00E97B33">
      <w:pPr>
        <w:pStyle w:val="BodyText"/>
        <w:spacing w:before="1"/>
        <w:rPr>
          <w:sz w:val="27"/>
        </w:rPr>
      </w:pPr>
    </w:p>
    <w:p w:rsidR="00E97B33" w:rsidRDefault="00444A1A">
      <w:pPr>
        <w:pStyle w:val="BodyText"/>
        <w:spacing w:line="283" w:lineRule="auto"/>
        <w:ind w:left="419" w:right="421"/>
      </w:pPr>
      <w:r>
        <w:rPr>
          <w:w w:val="105"/>
        </w:rPr>
        <w:t>Thearchitecturediagramdepictsthevisualrepresentationoftheoverall</w:t>
      </w:r>
      <w:r>
        <w:rPr>
          <w:w w:val="105"/>
        </w:rPr>
        <w:t>physicalcomponentofthesoftwaremodel.IntheproposedmodelthatisADMOfDDOSATTACK(analysisanddetectionmechanism)therearebasically4broadcategoriesnamelydataacquisition,dataper-processing,ma-chinelearningandtheevaluationphase.Inthedataacquisitionphasestartswiththe</w:t>
      </w:r>
      <w:r>
        <w:rPr>
          <w:w w:val="105"/>
        </w:rPr>
        <w:t>gatheringoftherequirementswhichmeanstheinformationabouttheproposedmodelwhichyouwanttobuildiscollectedinthismodelthedataseti,etheCCIDOS2017datasetwhichisthe(NIDS)NetworkIn-trusionDetectionSystemdatabasewhichhastheinformationabouttheaspectsofthenetworkandthe</w:t>
      </w:r>
      <w:r>
        <w:rPr>
          <w:w w:val="105"/>
        </w:rPr>
        <w:t>informationrelatedtothenetworkmanagementsuchaspacketheader,packetsize,information</w:t>
      </w:r>
    </w:p>
    <w:p w:rsidR="00E97B33" w:rsidRDefault="00444A1A">
      <w:pPr>
        <w:pStyle w:val="BodyText"/>
        <w:spacing w:line="283" w:lineRule="auto"/>
        <w:ind w:left="419" w:right="191"/>
      </w:pPr>
      <w:r>
        <w:rPr>
          <w:w w:val="105"/>
        </w:rPr>
        <w:t>,lengthofthepacketetcwhicharerepresentedinthecommaseparatedvaluesfashionInthedataper-processingphasetheinformationwhicharerequiredforthemodelistakenignoringtheunwantedin-form</w:t>
      </w:r>
      <w:r>
        <w:rPr>
          <w:w w:val="105"/>
        </w:rPr>
        <w:t>ationandthenullvaluesandtherepeatedvaluesandthecategoricalvaluesareconvertedintothenumericalvalues,thenullvaluesarereplacedwiththemeanvaluesinthecolumn.Sinceitisthe</w:t>
      </w:r>
    </w:p>
    <w:p w:rsidR="00E97B33" w:rsidRDefault="00E97B33">
      <w:pPr>
        <w:pStyle w:val="BodyText"/>
        <w:spacing w:before="8"/>
        <w:rPr>
          <w:sz w:val="21"/>
        </w:rPr>
      </w:pPr>
    </w:p>
    <w:p w:rsidR="00E97B33" w:rsidRDefault="00E97B33">
      <w:pPr>
        <w:jc w:val="center"/>
        <w:sectPr w:rsidR="00E97B33">
          <w:pgSz w:w="11910" w:h="16840"/>
          <w:pgMar w:top="1580" w:right="540" w:bottom="280" w:left="740" w:header="720" w:footer="720" w:gutter="0"/>
          <w:cols w:space="720"/>
        </w:sectPr>
      </w:pPr>
    </w:p>
    <w:p w:rsidR="00E97B33" w:rsidRDefault="00E97B33">
      <w:pPr>
        <w:pStyle w:val="BodyText"/>
        <w:spacing w:before="4"/>
        <w:rPr>
          <w:i/>
          <w:sz w:val="28"/>
        </w:rPr>
      </w:pPr>
    </w:p>
    <w:p w:rsidR="00E97B33" w:rsidRDefault="00444A1A">
      <w:pPr>
        <w:pStyle w:val="BodyText"/>
        <w:spacing w:before="61" w:line="283" w:lineRule="auto"/>
        <w:ind w:left="419" w:right="218"/>
      </w:pPr>
      <w:r>
        <w:rPr>
          <w:w w:val="105"/>
        </w:rPr>
        <w:t>classificationbasedstatisticalmodelthevaluesinthedatasetshouldbe</w:t>
      </w:r>
      <w:r>
        <w:rPr>
          <w:w w:val="105"/>
        </w:rPr>
        <w:t>supervisedandallthevaluesshouldbearrangeduniformlyInthelearningphasethecleanedsuperviseddatasetaretrainedwiththetrainandtestbytakingsomevaluesinthedatasetandmakethemodellearnfromittoyieldthebetterandaccurateresultwhichincludetheuseofanacondasoftwareandpyth</w:t>
      </w:r>
      <w:r>
        <w:rPr>
          <w:w w:val="105"/>
        </w:rPr>
        <w:t>onasaprogramminglanguageinJupyternotebookusingthemachinelearninglibrariessuchasthepandasseaborn,mat-plotlib,picklewithalgorithmssuchaslogisticregressionandtheAda-boostertocomparetheresultanddecidethealgorithmwhichyieldsthemaximumefficiencyandclassifytheres</w:t>
      </w:r>
      <w:r>
        <w:rPr>
          <w:w w:val="105"/>
        </w:rPr>
        <w:t>ultasbenignormalignantwhichisharmfulornotharmfulrespectivelyIntheevaluationphasebasedontheresultobtainedfromtheimplementationofthealgorithmstheclassificationreportisgeneratedwiththeac-curacyscoreandtheconfusionmatrixaregeneratedsothattheevaluationcanbedone</w:t>
      </w:r>
      <w:r>
        <w:rPr>
          <w:w w:val="105"/>
        </w:rPr>
        <w:t>basedonthevaluesobtainedandalsotheerrorratefromthecalculatedmodelcanbegeneratedusingtheobtainedclassificationreport.Andthegraphicalrepresentationofthetruelabelandthepredictedlabel,basedontheanalysiswecanconfirmtheefficiencyofthemodel.</w:t>
      </w:r>
    </w:p>
    <w:p w:rsidR="00E97B33" w:rsidRDefault="00E97B33">
      <w:pPr>
        <w:pStyle w:val="BodyText"/>
        <w:spacing w:before="3"/>
        <w:rPr>
          <w:sz w:val="32"/>
        </w:rPr>
      </w:pPr>
    </w:p>
    <w:p w:rsidR="00E97B33" w:rsidRDefault="00444A1A">
      <w:pPr>
        <w:pStyle w:val="Heading2"/>
        <w:numPr>
          <w:ilvl w:val="1"/>
          <w:numId w:val="6"/>
        </w:numPr>
        <w:tabs>
          <w:tab w:val="left" w:pos="1257"/>
          <w:tab w:val="left" w:pos="1258"/>
        </w:tabs>
        <w:spacing w:before="0"/>
      </w:pPr>
      <w:bookmarkStart w:id="22" w:name="DATA_FLOW_DIAGRAM"/>
      <w:bookmarkEnd w:id="22"/>
      <w:r>
        <w:rPr>
          <w:w w:val="140"/>
        </w:rPr>
        <w:t>DATAFLOWDIAGRAM</w:t>
      </w:r>
    </w:p>
    <w:p w:rsidR="00E97B33" w:rsidRDefault="00444A1A">
      <w:pPr>
        <w:pStyle w:val="Heading3"/>
        <w:numPr>
          <w:ilvl w:val="2"/>
          <w:numId w:val="6"/>
        </w:numPr>
        <w:tabs>
          <w:tab w:val="left" w:pos="1356"/>
          <w:tab w:val="left" w:pos="1357"/>
        </w:tabs>
        <w:spacing w:before="274"/>
      </w:pPr>
      <w:bookmarkStart w:id="23" w:name="CONTEXT_DIAGRAM"/>
      <w:bookmarkEnd w:id="23"/>
      <w:r>
        <w:rPr>
          <w:spacing w:val="-1"/>
          <w:w w:val="145"/>
        </w:rPr>
        <w:t>CONT</w:t>
      </w:r>
      <w:r>
        <w:rPr>
          <w:spacing w:val="-1"/>
          <w:w w:val="145"/>
        </w:rPr>
        <w:t>EXTDIAGRAM</w:t>
      </w:r>
    </w:p>
    <w:p w:rsidR="00E97B33" w:rsidRDefault="00444A1A">
      <w:pPr>
        <w:pStyle w:val="BodyText"/>
        <w:rPr>
          <w:b/>
          <w:sz w:val="10"/>
        </w:rPr>
      </w:pPr>
      <w:r>
        <w:rPr>
          <w:noProof/>
        </w:rPr>
        <w:drawing>
          <wp:anchor distT="0" distB="0" distL="0" distR="0" simplePos="0" relativeHeight="251642368" behindDoc="0" locked="0" layoutInCell="1" allowOverlap="1">
            <wp:simplePos x="0" y="0"/>
            <wp:positionH relativeFrom="page">
              <wp:posOffset>1102995</wp:posOffset>
            </wp:positionH>
            <wp:positionV relativeFrom="paragraph">
              <wp:posOffset>102235</wp:posOffset>
            </wp:positionV>
            <wp:extent cx="4412615" cy="346583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0" cstate="print"/>
                    <a:stretch>
                      <a:fillRect/>
                    </a:stretch>
                  </pic:blipFill>
                  <pic:spPr>
                    <a:xfrm>
                      <a:off x="0" y="0"/>
                      <a:ext cx="4412932" cy="3465766"/>
                    </a:xfrm>
                    <a:prstGeom prst="rect">
                      <a:avLst/>
                    </a:prstGeom>
                  </pic:spPr>
                </pic:pic>
              </a:graphicData>
            </a:graphic>
          </wp:anchor>
        </w:drawing>
      </w:r>
    </w:p>
    <w:p w:rsidR="00E97B33" w:rsidRDefault="00E97B33">
      <w:pPr>
        <w:pStyle w:val="BodyText"/>
        <w:rPr>
          <w:b/>
          <w:sz w:val="26"/>
        </w:rPr>
      </w:pPr>
    </w:p>
    <w:p w:rsidR="00E97B33" w:rsidRDefault="00E97B33">
      <w:pPr>
        <w:pStyle w:val="BodyText"/>
        <w:spacing w:before="3"/>
        <w:rPr>
          <w:b/>
          <w:sz w:val="31"/>
        </w:rPr>
      </w:pPr>
    </w:p>
    <w:p w:rsidR="00E97B33" w:rsidRDefault="00444A1A">
      <w:pPr>
        <w:pStyle w:val="BodyText"/>
        <w:spacing w:line="283" w:lineRule="auto"/>
        <w:ind w:left="419" w:right="185" w:firstLine="8153"/>
      </w:pPr>
      <w:r>
        <w:rPr>
          <w:w w:val="105"/>
        </w:rPr>
        <w:t xml:space="preserve">Thecontextdi-agramoftheproposedmodel  that  is  the  ADM  OF  DDOS  </w:t>
      </w:r>
      <w:r>
        <w:rPr>
          <w:w w:val="120"/>
        </w:rPr>
        <w:t xml:space="preserve">ATTACK </w:t>
      </w:r>
      <w:r>
        <w:rPr>
          <w:w w:val="105"/>
        </w:rPr>
        <w:t>where  it  basically  detects  theattackusingthemachinelearningmethods.DDoSisoneoftheseriousandthemostignoredattackinthefieldofcybersecurityandthenetworks.  Themainac</w:t>
      </w:r>
      <w:r>
        <w:rPr>
          <w:w w:val="105"/>
        </w:rPr>
        <w:t>torsincludetheadminanduser.Thefunc-tionoftheadministotrainthemodelwiththevalidateddatasetandprocessthemodelwiththepre-processing,validate,train,test,evaluatethisisthemainprocesswhichisrepresentedinthediagramastheDDoSattackdetectionusingml.Theadminusestheda</w:t>
      </w:r>
      <w:r>
        <w:rPr>
          <w:w w:val="105"/>
        </w:rPr>
        <w:t>tasettoperformallthenecessarystepsforthetrainingandevaluationofthemodel,whenitcomestotheuserheistheonewhousesthis</w:t>
      </w:r>
    </w:p>
    <w:p w:rsidR="00E97B33" w:rsidRDefault="00E97B33">
      <w:pPr>
        <w:pStyle w:val="BodyText"/>
        <w:spacing w:before="7"/>
        <w:rPr>
          <w:sz w:val="31"/>
        </w:rPr>
      </w:pPr>
    </w:p>
    <w:p w:rsidR="00E97B33" w:rsidRDefault="00E97B33">
      <w:pPr>
        <w:ind w:right="186"/>
        <w:jc w:val="right"/>
        <w:rPr>
          <w:b/>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spacing w:before="4"/>
        <w:rPr>
          <w:i/>
          <w:sz w:val="28"/>
        </w:rPr>
      </w:pPr>
    </w:p>
    <w:p w:rsidR="00E97B33" w:rsidRDefault="00444A1A">
      <w:pPr>
        <w:pStyle w:val="BodyText"/>
        <w:spacing w:before="61" w:line="283" w:lineRule="auto"/>
        <w:ind w:left="419" w:right="258"/>
      </w:pPr>
      <w:r>
        <w:rPr>
          <w:w w:val="105"/>
        </w:rPr>
        <w:t>modelfortheirapplication.Themainfunctionoftheuseriswhereheisunawareoftheback-endprocesseswhichtookplacehejustinputthe</w:t>
      </w:r>
      <w:r>
        <w:rPr>
          <w:w w:val="105"/>
        </w:rPr>
        <w:t>featureandthedetailswhichhegotintothesystemandwaitsfortheoutput.Inthesystemtheinputmodelistrainedandevaluatedusingthemethodologieswhicharefedbytheadminandhegetstheinformationandtherecordwhichheusesforthedifferentvarietyofdatasetandtrainthemodelformoreaccur</w:t>
      </w:r>
      <w:r>
        <w:rPr>
          <w:w w:val="105"/>
        </w:rPr>
        <w:t>ateresultwhereastheusergetsthedesiredorthepredictedoutputfromthemodelI,ewhetherthegivendatasetortheinformationisliablefortheattackorsafetouse,whicharegenerallyusedintheorganizationswheretheattackonnetworkingaremoresobeforelettingusinsidetheterritoryitwillb</w:t>
      </w:r>
      <w:r>
        <w:rPr>
          <w:w w:val="105"/>
        </w:rPr>
        <w:t>esafetocheck.andalso,inthedaytodayactivitieswherealltheworksarecarriedoutviatheinternet.</w:t>
      </w:r>
    </w:p>
    <w:p w:rsidR="00E97B33" w:rsidRDefault="00E97B33">
      <w:pPr>
        <w:pStyle w:val="BodyText"/>
        <w:spacing w:before="8"/>
        <w:rPr>
          <w:sz w:val="32"/>
        </w:rPr>
      </w:pPr>
    </w:p>
    <w:p w:rsidR="00E97B33" w:rsidRDefault="00444A1A">
      <w:pPr>
        <w:pStyle w:val="Heading2"/>
        <w:numPr>
          <w:ilvl w:val="1"/>
          <w:numId w:val="6"/>
        </w:numPr>
        <w:tabs>
          <w:tab w:val="left" w:pos="1257"/>
          <w:tab w:val="left" w:pos="1258"/>
        </w:tabs>
        <w:spacing w:before="0"/>
      </w:pPr>
      <w:bookmarkStart w:id="24" w:name="Process_Flow_Diagram"/>
      <w:bookmarkEnd w:id="24"/>
      <w:r>
        <w:rPr>
          <w:spacing w:val="-1"/>
          <w:w w:val="125"/>
        </w:rPr>
        <w:t>Process</w:t>
      </w:r>
      <w:r>
        <w:rPr>
          <w:w w:val="125"/>
        </w:rPr>
        <w:t>FlowDiagram</w:t>
      </w:r>
    </w:p>
    <w:p w:rsidR="00E97B33" w:rsidRDefault="00E97B33">
      <w:pPr>
        <w:pStyle w:val="BodyText"/>
        <w:rPr>
          <w:b/>
          <w:sz w:val="20"/>
        </w:rPr>
      </w:pPr>
    </w:p>
    <w:p w:rsidR="00E97B33" w:rsidRDefault="00444A1A">
      <w:pPr>
        <w:pStyle w:val="BodyText"/>
        <w:spacing w:before="11"/>
        <w:rPr>
          <w:b/>
          <w:sz w:val="23"/>
        </w:rPr>
      </w:pPr>
      <w:r>
        <w:rPr>
          <w:noProof/>
        </w:rPr>
        <w:drawing>
          <wp:anchor distT="0" distB="0" distL="0" distR="0" simplePos="0" relativeHeight="251643392" behindDoc="0" locked="0" layoutInCell="1" allowOverlap="1">
            <wp:simplePos x="0" y="0"/>
            <wp:positionH relativeFrom="page">
              <wp:posOffset>1410970</wp:posOffset>
            </wp:positionH>
            <wp:positionV relativeFrom="paragraph">
              <wp:posOffset>209550</wp:posOffset>
            </wp:positionV>
            <wp:extent cx="4755515" cy="311086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1" cstate="print"/>
                    <a:stretch>
                      <a:fillRect/>
                    </a:stretch>
                  </pic:blipFill>
                  <pic:spPr>
                    <a:xfrm>
                      <a:off x="0" y="0"/>
                      <a:ext cx="4755737" cy="3111150"/>
                    </a:xfrm>
                    <a:prstGeom prst="rect">
                      <a:avLst/>
                    </a:prstGeom>
                  </pic:spPr>
                </pic:pic>
              </a:graphicData>
            </a:graphic>
          </wp:anchor>
        </w:drawing>
      </w:r>
    </w:p>
    <w:p w:rsidR="00E97B33" w:rsidRDefault="00E97B33">
      <w:pPr>
        <w:pStyle w:val="BodyText"/>
        <w:rPr>
          <w:b/>
          <w:sz w:val="20"/>
        </w:rPr>
      </w:pPr>
    </w:p>
    <w:p w:rsidR="00E97B33" w:rsidRDefault="00E97B33">
      <w:pPr>
        <w:pStyle w:val="BodyText"/>
        <w:spacing w:before="3"/>
        <w:rPr>
          <w:b/>
          <w:sz w:val="27"/>
        </w:rPr>
      </w:pPr>
    </w:p>
    <w:p w:rsidR="00E97B33" w:rsidRDefault="00444A1A">
      <w:pPr>
        <w:pStyle w:val="BodyText"/>
        <w:spacing w:before="62"/>
        <w:ind w:left="3351" w:right="3122"/>
        <w:jc w:val="center"/>
      </w:pPr>
      <w:r>
        <w:rPr>
          <w:w w:val="120"/>
        </w:rPr>
        <w:t>Figure5.2:PROCESSFLOWDIAGRAM</w:t>
      </w:r>
    </w:p>
    <w:p w:rsidR="00E97B33" w:rsidRDefault="00E97B33">
      <w:pPr>
        <w:pStyle w:val="BodyText"/>
        <w:spacing w:before="1"/>
        <w:rPr>
          <w:sz w:val="27"/>
        </w:rPr>
      </w:pPr>
    </w:p>
    <w:p w:rsidR="00E97B33" w:rsidRDefault="00444A1A">
      <w:pPr>
        <w:pStyle w:val="BodyText"/>
        <w:spacing w:line="283" w:lineRule="auto"/>
        <w:ind w:left="419" w:right="312"/>
        <w:jc w:val="both"/>
      </w:pPr>
      <w:r>
        <w:rPr>
          <w:w w:val="105"/>
        </w:rPr>
        <w:t>The</w:t>
      </w:r>
      <w:r>
        <w:rPr>
          <w:spacing w:val="16"/>
          <w:w w:val="105"/>
          <w:lang w:val="en-IN"/>
        </w:rPr>
        <w:t>above mentioned diagram</w:t>
      </w:r>
      <w:r>
        <w:rPr>
          <w:w w:val="105"/>
        </w:rPr>
        <w:t>representsthesequentialflowoftheeventsoccurredfromstartingtoend-ingi,einputtotheoutput</w:t>
      </w:r>
      <w:r>
        <w:rPr>
          <w:w w:val="105"/>
        </w:rPr>
        <w:t>.itstartswiththehistoricaldatawhichmeanstheprerequisitedatawhichisrequiredtoinputthedatawhichisoneoftheimportantstepsinthesoftwaredevelopmentlifecy-clethecollecteddataisloadedintothesystemwhichisfollowedbythepre-processingwherethenull</w:t>
      </w:r>
    </w:p>
    <w:p w:rsidR="00E97B33" w:rsidRDefault="00444A1A">
      <w:pPr>
        <w:pStyle w:val="BodyText"/>
        <w:spacing w:line="283" w:lineRule="auto"/>
        <w:ind w:left="419" w:right="216"/>
      </w:pPr>
      <w:r>
        <w:rPr>
          <w:w w:val="105"/>
        </w:rPr>
        <w:t>,redundantvaluesarere</w:t>
      </w:r>
      <w:r>
        <w:rPr>
          <w:w w:val="105"/>
        </w:rPr>
        <w:t>movedandthemissingvaluesareaddedwiththemeanvaluesothattheuniformlyinthevaluesaremaintainednextcomesthefeatureanalysiswheretherelevantfieldsarechoosewhicharefeasibletothemodelandtheencodingprocessesaredonewherethecategoricalval-uesareconvertedintothenumeric</w:t>
      </w:r>
      <w:r>
        <w:rPr>
          <w:w w:val="105"/>
        </w:rPr>
        <w:t>alvaluesandgroupedsothatthereiscleardistinctionofthevaluesandtherewillbecleardistinctionamongthecolumnsandthedatawillbesupervisednextcomesthedatasplittingwherethedatasetsarespittedintotrainingandtestingvaluesandthealgorithmssuchasadaboosterandlogisticregre</w:t>
      </w:r>
      <w:r>
        <w:rPr>
          <w:w w:val="105"/>
        </w:rPr>
        <w:t>ssionareimplementedandbasedontheaccuracyscoreandthecon-fusionmatrixwhichhareobtainedfromthe  implementation  are  recorded  for  predicting  the  resultsandmodelwhichispreparedissavedintothedatabase,sothatwhenevertheuserinputthediffer-</w:t>
      </w:r>
    </w:p>
    <w:p w:rsidR="00E97B33" w:rsidRDefault="00E97B33">
      <w:pPr>
        <w:pStyle w:val="BodyText"/>
        <w:spacing w:before="4"/>
      </w:pPr>
    </w:p>
    <w:p w:rsidR="00E97B33" w:rsidRDefault="00E97B33">
      <w:pPr>
        <w:ind w:right="186"/>
        <w:jc w:val="right"/>
        <w:sectPr w:rsidR="00E97B33">
          <w:pgSz w:w="11910" w:h="16840"/>
          <w:pgMar w:top="460" w:right="540" w:bottom="280" w:left="740" w:header="720" w:footer="720" w:gutter="0"/>
          <w:cols w:space="720"/>
        </w:sectPr>
      </w:pPr>
    </w:p>
    <w:p w:rsidR="00E97B33" w:rsidRDefault="00E97B33">
      <w:pPr>
        <w:pStyle w:val="BodyText"/>
        <w:spacing w:before="4"/>
        <w:rPr>
          <w:i/>
          <w:sz w:val="28"/>
        </w:rPr>
      </w:pPr>
    </w:p>
    <w:p w:rsidR="00E97B33" w:rsidRDefault="00444A1A">
      <w:pPr>
        <w:pStyle w:val="BodyText"/>
        <w:spacing w:before="61" w:line="283" w:lineRule="auto"/>
        <w:ind w:left="419" w:right="216"/>
      </w:pPr>
      <w:r>
        <w:rPr>
          <w:w w:val="105"/>
        </w:rPr>
        <w:t>entdatasetsthenmodeloutputstheresultbasedontheeventsitperformedfromtheprevioushistoryandpredicttheoutputinturnitsavesthedataofthemodelandwillproducethemostaccuratere-sultnexttimeuserinputthedataandresultwillbemoreaccurate.Everytimethemodelbecomemoreandmore</w:t>
      </w:r>
      <w:r>
        <w:rPr>
          <w:w w:val="105"/>
        </w:rPr>
        <w:t>intelligentandlearnfromthepastinputdataset.ThemodelcanbemadeeffectivewiththemoreGUIbasedinterfaceusingtheHTMLandtheCSSusingtheflaskframeworkandthepicklelibrarymoduleisusedtostoretheoutputdata.</w:t>
      </w:r>
    </w:p>
    <w:p w:rsidR="00E97B33" w:rsidRDefault="00444A1A">
      <w:pPr>
        <w:pStyle w:val="BodyText"/>
        <w:spacing w:line="261" w:lineRule="exact"/>
        <w:ind w:left="419"/>
      </w:pPr>
      <w:r>
        <w:rPr>
          <w:w w:val="109"/>
        </w:rPr>
        <w:t>-</w:t>
      </w: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spacing w:before="3"/>
        <w:rPr>
          <w:b/>
        </w:rPr>
      </w:pPr>
    </w:p>
    <w:p w:rsidR="00E97B33" w:rsidRDefault="00444A1A">
      <w:pPr>
        <w:pStyle w:val="Heading1"/>
        <w:spacing w:line="432" w:lineRule="auto"/>
        <w:ind w:right="6520"/>
      </w:pPr>
      <w:bookmarkStart w:id="25" w:name="Detailed_Design"/>
      <w:bookmarkEnd w:id="25"/>
      <w:r>
        <w:rPr>
          <w:w w:val="120"/>
        </w:rPr>
        <w:t>Chapter6DetailedDesign</w:t>
      </w:r>
    </w:p>
    <w:p w:rsidR="00E97B33" w:rsidRDefault="00444A1A">
      <w:pPr>
        <w:pStyle w:val="Heading2"/>
        <w:numPr>
          <w:ilvl w:val="1"/>
          <w:numId w:val="7"/>
        </w:numPr>
        <w:tabs>
          <w:tab w:val="left" w:pos="1257"/>
          <w:tab w:val="left" w:pos="1258"/>
        </w:tabs>
      </w:pPr>
      <w:bookmarkStart w:id="26" w:name="USE_CASE_DIAGRAM"/>
      <w:bookmarkEnd w:id="26"/>
      <w:r>
        <w:rPr>
          <w:w w:val="145"/>
        </w:rPr>
        <w:t>USECASEDIAGRAM</w:t>
      </w:r>
    </w:p>
    <w:p w:rsidR="00E97B33" w:rsidRDefault="00444A1A">
      <w:pPr>
        <w:pStyle w:val="BodyText"/>
        <w:spacing w:before="224" w:line="310" w:lineRule="atLeast"/>
        <w:ind w:left="419" w:right="216" w:firstLine="99"/>
      </w:pPr>
      <w:r>
        <w:rPr>
          <w:noProof/>
        </w:rPr>
        <w:drawing>
          <wp:inline distT="0" distB="0" distL="0" distR="0">
            <wp:extent cx="4997450" cy="405193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2" cstate="print"/>
                    <a:stretch>
                      <a:fillRect/>
                    </a:stretch>
                  </pic:blipFill>
                  <pic:spPr>
                    <a:xfrm>
                      <a:off x="0" y="0"/>
                      <a:ext cx="4997451" cy="4052554"/>
                    </a:xfrm>
                    <a:prstGeom prst="rect">
                      <a:avLst/>
                    </a:prstGeom>
                  </pic:spPr>
                </pic:pic>
              </a:graphicData>
            </a:graphic>
          </wp:inline>
        </w:drawing>
      </w:r>
      <w:r>
        <w:rPr>
          <w:w w:val="105"/>
        </w:rPr>
        <w:t>Theusecasedia-gramoftheproposedprojecttheactorsnamelyusersandthesystemwhichbothinvolveinthevari-ousoperationswhichstartswiththeloginfunctionalitywherethesystemtheadminbuildsthemodel.Itstartswithloggingintothe</w:t>
      </w:r>
      <w:r>
        <w:rPr>
          <w:w w:val="105"/>
        </w:rPr>
        <w:t>systemwiththeregistrationwhichisthemandatorythingtodobeforeusingthesystem,adminbuildthemodelbyusingvariousmethodologies,heinputthedatasetwhichhewantstopredicttheoutcomewhetherthemodelinputdatasetisvulnerableornot.Whereasthedatasetiscollectedfromthevariouss</w:t>
      </w:r>
      <w:r>
        <w:rPr>
          <w:w w:val="105"/>
        </w:rPr>
        <w:t>ourcesbyinformationgatheringwhichinvolvesaskingtheques-tionandcollectingtheinformationabouttherequirementandperformingtherequirementanalysis.</w:t>
      </w:r>
    </w:p>
    <w:p w:rsidR="00E97B33" w:rsidRDefault="00444A1A">
      <w:pPr>
        <w:pStyle w:val="BodyText"/>
        <w:spacing w:before="87" w:line="283" w:lineRule="auto"/>
        <w:ind w:left="419" w:right="334"/>
      </w:pPr>
      <w:r>
        <w:rPr>
          <w:w w:val="105"/>
        </w:rPr>
        <w:t>Thedatagatheredshouldbemadeavailablefortheevaluationbypre-processingwhichinvolvesre-movingtheredundantinformationa</w:t>
      </w:r>
      <w:r>
        <w:rPr>
          <w:w w:val="105"/>
        </w:rPr>
        <w:t>ndnullvaluesifthereisanymissingvaluesitshouldbefilledwiththecorrectmeanvaluesitisfollowedbythedatavisualizationwherethefieldsinthedatasetareencodedwhichmeansthecolumnsdatawhichareinthecategoricalareconvertedtothenumeri-</w:t>
      </w:r>
    </w:p>
    <w:p w:rsidR="00E97B33" w:rsidRDefault="00E97B33">
      <w:pPr>
        <w:pStyle w:val="BodyText"/>
      </w:pPr>
    </w:p>
    <w:p w:rsidR="00E97B33" w:rsidRDefault="00E97B33">
      <w:pPr>
        <w:jc w:val="center"/>
        <w:sectPr w:rsidR="00E97B33">
          <w:pgSz w:w="11910" w:h="16840"/>
          <w:pgMar w:top="1580" w:right="540" w:bottom="280" w:left="740" w:header="720" w:footer="720" w:gutter="0"/>
          <w:cols w:space="720"/>
        </w:sectPr>
      </w:pPr>
    </w:p>
    <w:p w:rsidR="00E97B33" w:rsidRDefault="00E97B33">
      <w:pPr>
        <w:pStyle w:val="BodyText"/>
        <w:spacing w:before="4"/>
        <w:rPr>
          <w:i/>
          <w:sz w:val="28"/>
        </w:rPr>
      </w:pPr>
    </w:p>
    <w:p w:rsidR="00E97B33" w:rsidRDefault="00444A1A">
      <w:pPr>
        <w:pStyle w:val="BodyText"/>
        <w:spacing w:before="61" w:line="283" w:lineRule="auto"/>
        <w:ind w:left="419" w:right="215"/>
      </w:pPr>
      <w:r>
        <w:rPr>
          <w:w w:val="105"/>
        </w:rPr>
        <w:t>calvaluestomakethe</w:t>
      </w:r>
      <w:r>
        <w:rPr>
          <w:w w:val="105"/>
        </w:rPr>
        <w:t>evaluationeasy,afterallthecleaning,pre-processingandallthemodelisreadyforthetestingandtrainingwheresomeofthedatasetaretakenusedastestingandtrainingdatasetherethealgorithmsareimplementedtothedatasetandtheoutcomesarerecordedwhichis</w:t>
      </w:r>
      <w:r>
        <w:rPr>
          <w:spacing w:val="14"/>
          <w:w w:val="105"/>
          <w:lang w:val="en-IN"/>
        </w:rPr>
        <w:t>in contrast</w:t>
      </w:r>
      <w:r>
        <w:rPr>
          <w:spacing w:val="1"/>
          <w:w w:val="105"/>
          <w:lang w:val="en-IN"/>
        </w:rPr>
        <w:t>to</w:t>
      </w:r>
      <w:r>
        <w:rPr>
          <w:w w:val="105"/>
        </w:rPr>
        <w:t>actualresult</w:t>
      </w:r>
      <w:r>
        <w:rPr>
          <w:w w:val="105"/>
          <w:lang w:val="en-IN"/>
        </w:rPr>
        <w:t>s</w:t>
      </w:r>
      <w:r>
        <w:rPr>
          <w:w w:val="105"/>
        </w:rPr>
        <w:t>a</w:t>
      </w:r>
      <w:r>
        <w:rPr>
          <w:w w:val="105"/>
        </w:rPr>
        <w:t>ndaccuracyscore</w:t>
      </w:r>
      <w:r>
        <w:rPr>
          <w:spacing w:val="24"/>
          <w:w w:val="105"/>
          <w:lang w:val="en-IN"/>
        </w:rPr>
        <w:t>including</w:t>
      </w:r>
      <w:r>
        <w:rPr>
          <w:w w:val="105"/>
        </w:rPr>
        <w:t>errorratioarecalculatedandcanbeclassifiedbasedonwhichalgorithmyieldsthemoreefficientresult.Afterthesesuccessivestepsthemodelhaslearnedfromthedataprovidedandifthesomeinputarefeededintothemodelintheformoftestdatamodelcalculatebasedont</w:t>
      </w:r>
      <w:r>
        <w:rPr>
          <w:w w:val="105"/>
        </w:rPr>
        <w:t>hevalidationdatasetandpredicttheoutcomewiththeefficientaccu-racythesearetheworksoftheadminwhereheperformsalltheoperationfromgatheringtherequire-menttotrainingandtestingthemodelTheuserloginintothesystemwiththelogincredentialsviaregistrationandinputthedatase</w:t>
      </w:r>
      <w:r>
        <w:rPr>
          <w:w w:val="105"/>
        </w:rPr>
        <w:t>thehasandwaitsfortheoutput.Themodelcalculatestheresultandevaluatethedatasetprovidestheoutputtotheuserwhichisstoredinthedatabaseandlogoutfromthesystem</w:t>
      </w:r>
    </w:p>
    <w:p w:rsidR="00E97B33" w:rsidRDefault="00E97B33">
      <w:pPr>
        <w:pStyle w:val="BodyText"/>
        <w:spacing w:before="4"/>
        <w:rPr>
          <w:sz w:val="32"/>
        </w:rPr>
      </w:pPr>
    </w:p>
    <w:p w:rsidR="00E97B33" w:rsidRDefault="00444A1A">
      <w:pPr>
        <w:pStyle w:val="Heading2"/>
        <w:numPr>
          <w:ilvl w:val="1"/>
          <w:numId w:val="7"/>
        </w:numPr>
        <w:tabs>
          <w:tab w:val="left" w:pos="1257"/>
          <w:tab w:val="left" w:pos="1258"/>
        </w:tabs>
        <w:spacing w:before="1"/>
      </w:pPr>
      <w:bookmarkStart w:id="27" w:name="CLASS_DIAGRAM"/>
      <w:bookmarkEnd w:id="27"/>
      <w:r>
        <w:rPr>
          <w:spacing w:val="-1"/>
          <w:w w:val="145"/>
        </w:rPr>
        <w:t>CLASSDIAGRAM</w:t>
      </w:r>
    </w:p>
    <w:p w:rsidR="00E97B33" w:rsidRDefault="00444A1A">
      <w:pPr>
        <w:pStyle w:val="BodyText"/>
        <w:spacing w:before="11"/>
        <w:rPr>
          <w:b/>
          <w:sz w:val="18"/>
        </w:rPr>
      </w:pPr>
      <w:r>
        <w:rPr>
          <w:noProof/>
        </w:rPr>
        <w:drawing>
          <wp:anchor distT="0" distB="0" distL="0" distR="0" simplePos="0" relativeHeight="251644416" behindDoc="0" locked="0" layoutInCell="1" allowOverlap="1">
            <wp:simplePos x="0" y="0"/>
            <wp:positionH relativeFrom="page">
              <wp:posOffset>807085</wp:posOffset>
            </wp:positionH>
            <wp:positionV relativeFrom="paragraph">
              <wp:posOffset>171450</wp:posOffset>
            </wp:positionV>
            <wp:extent cx="4759325" cy="467804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3" cstate="print"/>
                    <a:stretch>
                      <a:fillRect/>
                    </a:stretch>
                  </pic:blipFill>
                  <pic:spPr>
                    <a:xfrm>
                      <a:off x="0" y="0"/>
                      <a:ext cx="4759547" cy="4678013"/>
                    </a:xfrm>
                    <a:prstGeom prst="rect">
                      <a:avLst/>
                    </a:prstGeom>
                  </pic:spPr>
                </pic:pic>
              </a:graphicData>
            </a:graphic>
          </wp:anchor>
        </w:drawing>
      </w:r>
    </w:p>
    <w:p w:rsidR="00E97B33" w:rsidRDefault="00444A1A">
      <w:pPr>
        <w:pStyle w:val="BodyText"/>
        <w:spacing w:before="249" w:line="283" w:lineRule="auto"/>
        <w:ind w:left="419" w:right="198" w:firstLine="8153"/>
      </w:pPr>
      <w:r>
        <w:rPr>
          <w:w w:val="105"/>
        </w:rPr>
        <w:t>Theclass  diagramissummarizedastheblueprintofthesystemwhereisusedtomodeltheobjectstherelat</w:t>
      </w:r>
      <w:r>
        <w:rPr>
          <w:w w:val="105"/>
        </w:rPr>
        <w:t>ionshipbe-tweentheobjectsandalsotheserviceswhichtheobjectprovideduringthecourseofworkingIntheproposedmodeltheclassdiagramstartswiththerequirementanalysiswhichincludesgatheringoftheinformationviavariousresourcesandgettingthedatasetwhichisfollowedbythedatapr</w:t>
      </w:r>
      <w:r>
        <w:rPr>
          <w:w w:val="105"/>
        </w:rPr>
        <w:t>e-processingwhichincludestheremovaloftheunwantednullandthemissingcauseinthedatasetoftherowsand</w:t>
      </w:r>
    </w:p>
    <w:p w:rsidR="00E97B33" w:rsidRDefault="00E97B33">
      <w:pPr>
        <w:pStyle w:val="BodyText"/>
        <w:spacing w:before="3"/>
        <w:rPr>
          <w:sz w:val="30"/>
        </w:rPr>
      </w:pPr>
    </w:p>
    <w:p w:rsidR="00E97B33" w:rsidRDefault="00E97B33">
      <w:pPr>
        <w:ind w:right="186"/>
        <w:jc w:val="right"/>
        <w:rPr>
          <w:b/>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spacing w:before="4"/>
        <w:rPr>
          <w:i/>
          <w:sz w:val="28"/>
        </w:rPr>
      </w:pPr>
    </w:p>
    <w:p w:rsidR="00E97B33" w:rsidRDefault="00444A1A">
      <w:pPr>
        <w:pStyle w:val="BodyText"/>
        <w:spacing w:before="61" w:line="283" w:lineRule="auto"/>
        <w:ind w:left="419" w:right="215"/>
      </w:pPr>
      <w:r>
        <w:rPr>
          <w:w w:val="105"/>
        </w:rPr>
        <w:t>columnsofthedataset.Theseparatingandfeaturelabelsistheprocesswherethelabelencoding,andtherequiredconversionareperformedsothatthereisuniformity</w:t>
      </w:r>
      <w:r>
        <w:rPr>
          <w:w w:val="105"/>
        </w:rPr>
        <w:t>inthedatasetandthereshouldnotbeanycategoricaldatapresentinthemodelnextcomesthedatasplittingwherethedatasetisseparatedintheformoftrainandtestintwoarraysxandyrespectivelyandvalidationdatasetiscreatedtheobtainedx,yvaluesofthedatasetareusedasaninputtothemodela</w:t>
      </w:r>
      <w:r>
        <w:rPr>
          <w:w w:val="105"/>
        </w:rPr>
        <w:t>ndthealgorithmsareimplemented,firsttheadaboosteralgorithmisimplementedontrainandtestdatabasedontheconfusionmatric,accuracyscoreandtheclassificationreporttheaccuracyandtheefficiencywillbecalculatedinthesamewaythelogisticregressioniscalculatessimilarcasesare</w:t>
      </w:r>
      <w:r>
        <w:rPr>
          <w:w w:val="105"/>
        </w:rPr>
        <w:t>recordedinthisalgo-rithmandtheefficiencyofthealgorithmwillbecomparedandonewhichhavemoreaccuracywillbetakenforthefurtherclassificationtheobtainedmodelissavedaftercomparingandcanbeusedforthenextdatasettrainingmodelbycomparingthexpredandypredvaluesthesearesto</w:t>
      </w:r>
      <w:r>
        <w:rPr>
          <w:w w:val="105"/>
        </w:rPr>
        <w:t>redintheformofpicklelibraryandrepresentedusingtheflaskframeworkingtheGUIformatwiththeuserandlo-gincredentials.</w:t>
      </w:r>
    </w:p>
    <w:p w:rsidR="00E97B33" w:rsidRDefault="00E97B33">
      <w:pPr>
        <w:pStyle w:val="BodyText"/>
        <w:spacing w:before="3"/>
        <w:rPr>
          <w:sz w:val="32"/>
        </w:rPr>
      </w:pPr>
    </w:p>
    <w:p w:rsidR="00E97B33" w:rsidRDefault="00444A1A">
      <w:pPr>
        <w:pStyle w:val="Heading2"/>
        <w:numPr>
          <w:ilvl w:val="1"/>
          <w:numId w:val="7"/>
        </w:numPr>
        <w:tabs>
          <w:tab w:val="left" w:pos="1257"/>
          <w:tab w:val="left" w:pos="1258"/>
        </w:tabs>
        <w:spacing w:before="0"/>
      </w:pPr>
      <w:bookmarkStart w:id="28" w:name="SEQUENCE_DIAGRAM"/>
      <w:bookmarkEnd w:id="28"/>
      <w:r>
        <w:rPr>
          <w:w w:val="140"/>
        </w:rPr>
        <w:t>SEQUENCEDIAGRAM</w:t>
      </w:r>
    </w:p>
    <w:p w:rsidR="00E97B33" w:rsidRDefault="00444A1A">
      <w:pPr>
        <w:pStyle w:val="BodyText"/>
        <w:spacing w:before="11"/>
        <w:rPr>
          <w:b/>
          <w:sz w:val="29"/>
        </w:rPr>
      </w:pPr>
      <w:r>
        <w:rPr>
          <w:noProof/>
        </w:rPr>
        <w:drawing>
          <wp:anchor distT="0" distB="0" distL="0" distR="0" simplePos="0" relativeHeight="251645440" behindDoc="0" locked="0" layoutInCell="1" allowOverlap="1">
            <wp:simplePos x="0" y="0"/>
            <wp:positionH relativeFrom="page">
              <wp:posOffset>851535</wp:posOffset>
            </wp:positionH>
            <wp:positionV relativeFrom="paragraph">
              <wp:posOffset>256540</wp:posOffset>
            </wp:positionV>
            <wp:extent cx="4872355" cy="402717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4" cstate="print"/>
                    <a:stretch>
                      <a:fillRect/>
                    </a:stretch>
                  </pic:blipFill>
                  <pic:spPr>
                    <a:xfrm>
                      <a:off x="0" y="0"/>
                      <a:ext cx="4872608" cy="4027360"/>
                    </a:xfrm>
                    <a:prstGeom prst="rect">
                      <a:avLst/>
                    </a:prstGeom>
                  </pic:spPr>
                </pic:pic>
              </a:graphicData>
            </a:graphic>
          </wp:anchor>
        </w:drawing>
      </w:r>
    </w:p>
    <w:p w:rsidR="00E97B33" w:rsidRDefault="00444A1A">
      <w:pPr>
        <w:pStyle w:val="BodyText"/>
        <w:spacing w:line="283" w:lineRule="auto"/>
        <w:ind w:left="419" w:right="216" w:firstLine="8153"/>
      </w:pPr>
      <w:r>
        <w:rPr>
          <w:w w:val="105"/>
        </w:rPr>
        <w:t>Thesequencedi-agramshowsthesequenceofeventsthatoccurduringtheeventintheproposedmodelitstartswiththeinputofthedatasetfromtheuse</w:t>
      </w:r>
      <w:r>
        <w:rPr>
          <w:w w:val="105"/>
        </w:rPr>
        <w:t>rwhichincludestheloginandregistrationfunctionalityforen-teringtheapplicationandproceedingtotheinputtingthedatadataisstoredinthestorageofthesystemwherethecleaningofthedataI,eremovingtheredundantvaluesandthenullvaluesareper-formedandthetrainingandthetestingo</w:t>
      </w:r>
      <w:r>
        <w:rPr>
          <w:w w:val="105"/>
        </w:rPr>
        <w:t>fthedataaredonewherethedataissegregatedfortrainingandtestingandthefeatureengineeringstepswherethenecessaryvaluesarekeptremovingtheun-necessaryvaluesatthisstagethemachinelearningalgorithmthatistheADAboosterathelogisticregressionisimplementedandthemodelistra</w:t>
      </w:r>
      <w:r>
        <w:rPr>
          <w:w w:val="105"/>
        </w:rPr>
        <w:t>inedbasedonthemodelthevalidationsetiscreated</w:t>
      </w:r>
    </w:p>
    <w:p w:rsidR="00E97B33" w:rsidRDefault="00E97B33">
      <w:pPr>
        <w:pStyle w:val="BodyText"/>
        <w:spacing w:before="11"/>
        <w:rPr>
          <w:sz w:val="19"/>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spacing w:before="4"/>
        <w:rPr>
          <w:i/>
          <w:sz w:val="28"/>
        </w:rPr>
      </w:pPr>
    </w:p>
    <w:p w:rsidR="00E97B33" w:rsidRDefault="00444A1A">
      <w:pPr>
        <w:pStyle w:val="BodyText"/>
        <w:spacing w:before="61" w:line="283" w:lineRule="auto"/>
        <w:ind w:left="419" w:right="216"/>
      </w:pPr>
      <w:r>
        <w:rPr>
          <w:w w:val="105"/>
        </w:rPr>
        <w:t>sothatthemodelwillgivethecorrectoutputforallthevarieties</w:t>
      </w:r>
      <w:r>
        <w:rPr>
          <w:w w:val="105"/>
          <w:lang w:val="en-IN"/>
        </w:rPr>
        <w:t xml:space="preserve"> of  input and the out put calues are stored </w:t>
      </w:r>
      <w:r>
        <w:rPr>
          <w:w w:val="105"/>
        </w:rPr>
        <w:t>inthedatasetwhichcanbevisualizedandaccessed,nowthetrainingofthemodelpartiscompleteandtheuser</w:t>
      </w:r>
      <w:r>
        <w:rPr>
          <w:w w:val="105"/>
        </w:rPr>
        <w:t>inputsthedatasetthathewantstotestbygivingtheinputwhentheuserinputsthedatathedataiscomparedtothevaluesfromthetrainedmodelandtheresultisgen-eratedinwhichthetrainedmodelinturnretrainfromthevaluesinputtedandbecomesmarterandsmarterfromeachinputofthedata-</w:t>
      </w: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spacing w:before="7"/>
        <w:rPr>
          <w:sz w:val="20"/>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spacing w:before="3"/>
        <w:rPr>
          <w:b/>
        </w:rPr>
      </w:pPr>
    </w:p>
    <w:p w:rsidR="00E97B33" w:rsidRDefault="00444A1A">
      <w:pPr>
        <w:pStyle w:val="Heading1"/>
        <w:spacing w:line="432" w:lineRule="auto"/>
        <w:ind w:right="5636"/>
      </w:pPr>
      <w:bookmarkStart w:id="29" w:name="Implementation"/>
      <w:bookmarkEnd w:id="29"/>
      <w:r>
        <w:rPr>
          <w:w w:val="115"/>
        </w:rPr>
        <w:t>Chapter7Implementation</w:t>
      </w:r>
    </w:p>
    <w:p w:rsidR="00E97B33" w:rsidRDefault="00444A1A">
      <w:pPr>
        <w:pStyle w:val="Heading2"/>
        <w:numPr>
          <w:ilvl w:val="1"/>
          <w:numId w:val="8"/>
        </w:numPr>
        <w:tabs>
          <w:tab w:val="left" w:pos="1257"/>
          <w:tab w:val="left" w:pos="1258"/>
        </w:tabs>
      </w:pPr>
      <w:bookmarkStart w:id="30" w:name="Sample_Code_/_Pseudo_Code"/>
      <w:bookmarkEnd w:id="30"/>
      <w:r>
        <w:rPr>
          <w:w w:val="120"/>
        </w:rPr>
        <w:t>SampleCode/PseudoCode</w:t>
      </w: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444A1A">
      <w:pPr>
        <w:pStyle w:val="BodyText"/>
        <w:spacing w:before="3"/>
        <w:rPr>
          <w:b/>
          <w:sz w:val="29"/>
        </w:rPr>
      </w:pPr>
      <w:r>
        <w:rPr>
          <w:noProof/>
        </w:rPr>
        <w:drawing>
          <wp:anchor distT="0" distB="0" distL="0" distR="0" simplePos="0" relativeHeight="251646464" behindDoc="0" locked="0" layoutInCell="1" allowOverlap="1">
            <wp:simplePos x="0" y="0"/>
            <wp:positionH relativeFrom="page">
              <wp:posOffset>2143125</wp:posOffset>
            </wp:positionH>
            <wp:positionV relativeFrom="paragraph">
              <wp:posOffset>251460</wp:posOffset>
            </wp:positionV>
            <wp:extent cx="3561715" cy="432689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5" cstate="print"/>
                    <a:stretch>
                      <a:fillRect/>
                    </a:stretch>
                  </pic:blipFill>
                  <pic:spPr>
                    <a:xfrm>
                      <a:off x="0" y="0"/>
                      <a:ext cx="3561587" cy="4326635"/>
                    </a:xfrm>
                    <a:prstGeom prst="rect">
                      <a:avLst/>
                    </a:prstGeom>
                  </pic:spPr>
                </pic:pic>
              </a:graphicData>
            </a:graphic>
          </wp:anchor>
        </w:drawing>
      </w: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19"/>
        </w:rPr>
      </w:pPr>
    </w:p>
    <w:p w:rsidR="00E97B33" w:rsidRDefault="00444A1A">
      <w:pPr>
        <w:spacing w:before="61" w:line="283" w:lineRule="auto"/>
        <w:ind w:left="419" w:right="216"/>
        <w:rPr>
          <w:b/>
        </w:rPr>
      </w:pPr>
      <w:r>
        <w:rPr>
          <w:b/>
          <w:w w:val="120"/>
        </w:rPr>
        <w:t>Asapreliminarystepinmachinelearninganddatavisualisationitisrequiredtocollectthedataandtovisualisethacollecteddatasetvialibraries</w:t>
      </w:r>
    </w:p>
    <w:p w:rsidR="00E97B33" w:rsidRDefault="00E97B33">
      <w:pPr>
        <w:pStyle w:val="BodyText"/>
        <w:spacing w:before="5"/>
        <w:rPr>
          <w:b/>
          <w:sz w:val="20"/>
        </w:rPr>
      </w:pPr>
    </w:p>
    <w:p w:rsidR="00E97B33" w:rsidRDefault="00E97B33">
      <w:pPr>
        <w:jc w:val="center"/>
        <w:sectPr w:rsidR="00E97B33">
          <w:pgSz w:w="11910" w:h="16840"/>
          <w:pgMar w:top="1580" w:right="540" w:bottom="280" w:left="740" w:header="720" w:footer="720" w:gutter="0"/>
          <w:cols w:space="720"/>
        </w:sectPr>
      </w:pPr>
    </w:p>
    <w:p w:rsidR="00E97B33" w:rsidRDefault="00E97B33">
      <w:pPr>
        <w:pStyle w:val="BodyText"/>
        <w:spacing w:before="4"/>
        <w:rPr>
          <w:i/>
          <w:sz w:val="28"/>
        </w:rPr>
      </w:pPr>
    </w:p>
    <w:p w:rsidR="00E97B33" w:rsidRDefault="00444A1A">
      <w:pPr>
        <w:spacing w:before="61" w:line="283" w:lineRule="auto"/>
        <w:ind w:left="419" w:right="216"/>
        <w:rPr>
          <w:b/>
        </w:rPr>
      </w:pPr>
      <w:r>
        <w:rPr>
          <w:b/>
          <w:w w:val="120"/>
        </w:rPr>
        <w:t>loadthedataintothemodelasastepofpreliminaryanalysischeckthedimensionofthedatasetandperformthepreprocessingadremovethenullvalues</w:t>
      </w: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444A1A">
      <w:pPr>
        <w:pStyle w:val="BodyText"/>
        <w:spacing w:before="1"/>
        <w:rPr>
          <w:i/>
          <w:sz w:val="14"/>
        </w:rPr>
      </w:pPr>
      <w:r>
        <w:rPr>
          <w:noProof/>
        </w:rPr>
        <w:drawing>
          <wp:anchor distT="0" distB="0" distL="0" distR="0" simplePos="0" relativeHeight="251647488" behindDoc="0" locked="0" layoutInCell="1" allowOverlap="1">
            <wp:simplePos x="0" y="0"/>
            <wp:positionH relativeFrom="page">
              <wp:posOffset>2206625</wp:posOffset>
            </wp:positionH>
            <wp:positionV relativeFrom="paragraph">
              <wp:posOffset>133985</wp:posOffset>
            </wp:positionV>
            <wp:extent cx="3497580" cy="264541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6" cstate="print"/>
                    <a:stretch>
                      <a:fillRect/>
                    </a:stretch>
                  </pic:blipFill>
                  <pic:spPr>
                    <a:xfrm>
                      <a:off x="0" y="0"/>
                      <a:ext cx="3497579" cy="2645663"/>
                    </a:xfrm>
                    <a:prstGeom prst="rect">
                      <a:avLst/>
                    </a:prstGeom>
                  </pic:spPr>
                </pic:pic>
              </a:graphicData>
            </a:graphic>
          </wp:anchor>
        </w:drawing>
      </w: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spacing w:before="4"/>
        <w:rPr>
          <w:i/>
        </w:rPr>
      </w:pPr>
    </w:p>
    <w:p w:rsidR="00E97B33" w:rsidRDefault="00444A1A">
      <w:pPr>
        <w:spacing w:before="61" w:line="367" w:lineRule="auto"/>
        <w:ind w:left="419" w:right="1274"/>
        <w:rPr>
          <w:b/>
        </w:rPr>
      </w:pPr>
      <w:r>
        <w:rPr>
          <w:b/>
          <w:w w:val="115"/>
        </w:rPr>
        <w:t>nowallthenull</w:t>
      </w:r>
      <w:r>
        <w:rPr>
          <w:b/>
          <w:w w:val="115"/>
        </w:rPr>
        <w:t>valuesareremovedandtheduplicatevaluesarealsoremovesknowthecolumnsofthedataset</w:t>
      </w: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spacing w:before="1"/>
        <w:rPr>
          <w:b/>
          <w:sz w:val="23"/>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444A1A">
      <w:pPr>
        <w:pStyle w:val="BodyText"/>
        <w:spacing w:before="1"/>
        <w:rPr>
          <w:i/>
          <w:sz w:val="14"/>
        </w:rPr>
      </w:pPr>
      <w:r>
        <w:rPr>
          <w:noProof/>
        </w:rPr>
        <w:drawing>
          <wp:anchor distT="0" distB="0" distL="0" distR="0" simplePos="0" relativeHeight="251648512" behindDoc="0" locked="0" layoutInCell="1" allowOverlap="1">
            <wp:simplePos x="0" y="0"/>
            <wp:positionH relativeFrom="page">
              <wp:posOffset>2531745</wp:posOffset>
            </wp:positionH>
            <wp:positionV relativeFrom="paragraph">
              <wp:posOffset>133985</wp:posOffset>
            </wp:positionV>
            <wp:extent cx="1972310" cy="508889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7" cstate="print"/>
                    <a:stretch>
                      <a:fillRect/>
                    </a:stretch>
                  </pic:blipFill>
                  <pic:spPr>
                    <a:xfrm>
                      <a:off x="0" y="0"/>
                      <a:ext cx="1972056" cy="5088636"/>
                    </a:xfrm>
                    <a:prstGeom prst="rect">
                      <a:avLst/>
                    </a:prstGeom>
                  </pic:spPr>
                </pic:pic>
              </a:graphicData>
            </a:graphic>
          </wp:anchor>
        </w:drawing>
      </w:r>
    </w:p>
    <w:p w:rsidR="00E97B33" w:rsidRDefault="00E97B33">
      <w:pPr>
        <w:pStyle w:val="BodyText"/>
        <w:rPr>
          <w:i/>
          <w:sz w:val="20"/>
        </w:rPr>
      </w:pPr>
    </w:p>
    <w:p w:rsidR="00E97B33" w:rsidRDefault="00E97B33">
      <w:pPr>
        <w:pStyle w:val="BodyText"/>
        <w:spacing w:before="2"/>
        <w:rPr>
          <w:i/>
          <w:sz w:val="27"/>
        </w:rPr>
      </w:pPr>
    </w:p>
    <w:p w:rsidR="00E97B33" w:rsidRDefault="00444A1A">
      <w:pPr>
        <w:spacing w:before="61"/>
        <w:ind w:left="419"/>
        <w:rPr>
          <w:b/>
        </w:rPr>
      </w:pPr>
      <w:r>
        <w:rPr>
          <w:b/>
          <w:w w:val="115"/>
        </w:rPr>
        <w:t>thesearethevariousfieldsofthedataset</w:t>
      </w: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spacing w:before="4"/>
        <w:rPr>
          <w:b/>
          <w:sz w:val="28"/>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444A1A">
      <w:pPr>
        <w:pStyle w:val="BodyText"/>
        <w:spacing w:before="1"/>
        <w:rPr>
          <w:i/>
          <w:sz w:val="14"/>
        </w:rPr>
      </w:pPr>
      <w:r>
        <w:rPr>
          <w:noProof/>
        </w:rPr>
        <w:drawing>
          <wp:anchor distT="0" distB="0" distL="0" distR="0" simplePos="0" relativeHeight="251649536" behindDoc="0" locked="0" layoutInCell="1" allowOverlap="1">
            <wp:simplePos x="0" y="0"/>
            <wp:positionH relativeFrom="page">
              <wp:posOffset>2206625</wp:posOffset>
            </wp:positionH>
            <wp:positionV relativeFrom="paragraph">
              <wp:posOffset>133985</wp:posOffset>
            </wp:positionV>
            <wp:extent cx="3497580" cy="514794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18" cstate="print"/>
                    <a:stretch>
                      <a:fillRect/>
                    </a:stretch>
                  </pic:blipFill>
                  <pic:spPr>
                    <a:xfrm>
                      <a:off x="0" y="0"/>
                      <a:ext cx="3497579" cy="5148072"/>
                    </a:xfrm>
                    <a:prstGeom prst="rect">
                      <a:avLst/>
                    </a:prstGeom>
                  </pic:spPr>
                </pic:pic>
              </a:graphicData>
            </a:graphic>
          </wp:anchor>
        </w:drawing>
      </w:r>
    </w:p>
    <w:p w:rsidR="00E97B33" w:rsidRDefault="00E97B33">
      <w:pPr>
        <w:pStyle w:val="BodyText"/>
        <w:rPr>
          <w:i/>
          <w:sz w:val="20"/>
        </w:rPr>
      </w:pPr>
    </w:p>
    <w:p w:rsidR="00E97B33" w:rsidRDefault="00E97B33">
      <w:pPr>
        <w:pStyle w:val="BodyText"/>
        <w:spacing w:before="6"/>
        <w:rPr>
          <w:i/>
          <w:sz w:val="19"/>
        </w:rPr>
      </w:pPr>
    </w:p>
    <w:p w:rsidR="00E97B33" w:rsidRDefault="00444A1A">
      <w:pPr>
        <w:spacing w:before="61" w:line="367" w:lineRule="auto"/>
        <w:ind w:left="419" w:right="661"/>
        <w:rPr>
          <w:b/>
        </w:rPr>
      </w:pPr>
      <w:r>
        <w:rPr>
          <w:b/>
          <w:w w:val="120"/>
        </w:rPr>
        <w:t>thedatavisualisationisperformedandtheunoquevaluesthatis</w:t>
      </w:r>
      <w:r>
        <w:rPr>
          <w:b/>
          <w:w w:val="120"/>
        </w:rPr>
        <w:t>benignandddosbarchartfortherespectivedataisdrawn</w:t>
      </w: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spacing w:before="1"/>
        <w:rPr>
          <w:b/>
          <w:sz w:val="23"/>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444A1A">
      <w:pPr>
        <w:pStyle w:val="BodyText"/>
        <w:spacing w:before="4"/>
        <w:rPr>
          <w:i/>
          <w:sz w:val="12"/>
        </w:rPr>
      </w:pPr>
      <w:r>
        <w:rPr>
          <w:noProof/>
        </w:rPr>
        <w:drawing>
          <wp:anchor distT="0" distB="0" distL="0" distR="0" simplePos="0" relativeHeight="251650560" behindDoc="0" locked="0" layoutInCell="1" allowOverlap="1">
            <wp:simplePos x="0" y="0"/>
            <wp:positionH relativeFrom="page">
              <wp:posOffset>2143125</wp:posOffset>
            </wp:positionH>
            <wp:positionV relativeFrom="paragraph">
              <wp:posOffset>120015</wp:posOffset>
            </wp:positionV>
            <wp:extent cx="3561715" cy="495935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19" cstate="print"/>
                    <a:stretch>
                      <a:fillRect/>
                    </a:stretch>
                  </pic:blipFill>
                  <pic:spPr>
                    <a:xfrm>
                      <a:off x="0" y="0"/>
                      <a:ext cx="3561587" cy="4959096"/>
                    </a:xfrm>
                    <a:prstGeom prst="rect">
                      <a:avLst/>
                    </a:prstGeom>
                  </pic:spPr>
                </pic:pic>
              </a:graphicData>
            </a:graphic>
          </wp:anchor>
        </w:drawing>
      </w:r>
    </w:p>
    <w:p w:rsidR="00E97B33" w:rsidRDefault="00E97B33">
      <w:pPr>
        <w:pStyle w:val="BodyText"/>
        <w:rPr>
          <w:i/>
          <w:sz w:val="20"/>
        </w:rPr>
      </w:pPr>
    </w:p>
    <w:p w:rsidR="00E97B33" w:rsidRDefault="00E97B33">
      <w:pPr>
        <w:pStyle w:val="BodyText"/>
        <w:rPr>
          <w:i/>
          <w:sz w:val="20"/>
        </w:rPr>
      </w:pPr>
    </w:p>
    <w:p w:rsidR="00E97B33" w:rsidRDefault="00E97B33">
      <w:pPr>
        <w:pStyle w:val="BodyText"/>
        <w:spacing w:before="8"/>
        <w:rPr>
          <w:i/>
          <w:sz w:val="25"/>
        </w:rPr>
      </w:pPr>
    </w:p>
    <w:p w:rsidR="00E97B33" w:rsidRDefault="00444A1A">
      <w:pPr>
        <w:spacing w:before="61" w:line="283" w:lineRule="auto"/>
        <w:ind w:left="419" w:right="216"/>
        <w:rPr>
          <w:b/>
        </w:rPr>
      </w:pPr>
      <w:r>
        <w:rPr>
          <w:b/>
          <w:w w:val="115"/>
        </w:rPr>
        <w:t>piechartisdrawnandthepercentageoftherecordsarefoundoutandlabelencodingisperformed</w:t>
      </w: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spacing w:before="5"/>
        <w:rPr>
          <w:b/>
          <w:sz w:val="31"/>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444A1A">
      <w:pPr>
        <w:pStyle w:val="BodyText"/>
        <w:spacing w:before="10"/>
        <w:rPr>
          <w:i/>
          <w:sz w:val="27"/>
        </w:rPr>
      </w:pPr>
      <w:r>
        <w:rPr>
          <w:noProof/>
        </w:rPr>
        <w:drawing>
          <wp:anchor distT="0" distB="0" distL="0" distR="0" simplePos="0" relativeHeight="251651584" behindDoc="0" locked="0" layoutInCell="1" allowOverlap="1">
            <wp:simplePos x="0" y="0"/>
            <wp:positionH relativeFrom="page">
              <wp:posOffset>2143125</wp:posOffset>
            </wp:positionH>
            <wp:positionV relativeFrom="paragraph">
              <wp:posOffset>240030</wp:posOffset>
            </wp:positionV>
            <wp:extent cx="3561715" cy="412115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20" cstate="print"/>
                    <a:stretch>
                      <a:fillRect/>
                    </a:stretch>
                  </pic:blipFill>
                  <pic:spPr>
                    <a:xfrm>
                      <a:off x="0" y="0"/>
                      <a:ext cx="3561588" cy="4120896"/>
                    </a:xfrm>
                    <a:prstGeom prst="rect">
                      <a:avLst/>
                    </a:prstGeom>
                  </pic:spPr>
                </pic:pic>
              </a:graphicData>
            </a:graphic>
          </wp:anchor>
        </w:drawing>
      </w: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spacing w:before="4"/>
        <w:rPr>
          <w:i/>
          <w:sz w:val="18"/>
        </w:rPr>
      </w:pPr>
    </w:p>
    <w:p w:rsidR="00E97B33" w:rsidRDefault="00444A1A">
      <w:pPr>
        <w:spacing w:before="61" w:line="283" w:lineRule="auto"/>
        <w:ind w:left="419" w:right="216"/>
        <w:rPr>
          <w:b/>
        </w:rPr>
      </w:pPr>
      <w:r>
        <w:rPr>
          <w:b/>
          <w:w w:val="120"/>
        </w:rPr>
        <w:t>normalisationisperformedsothaton</w:t>
      </w:r>
      <w:r>
        <w:rPr>
          <w:b/>
          <w:w w:val="120"/>
        </w:rPr>
        <w:t>implementingthemachinelearningalgorithmallthedatashoiuldbecategorised</w:t>
      </w: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spacing w:before="5"/>
        <w:rPr>
          <w:b/>
          <w:sz w:val="31"/>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444A1A">
      <w:pPr>
        <w:pStyle w:val="BodyText"/>
        <w:spacing w:before="1"/>
        <w:rPr>
          <w:i/>
          <w:sz w:val="14"/>
        </w:rPr>
      </w:pPr>
      <w:r>
        <w:rPr>
          <w:noProof/>
        </w:rPr>
        <w:drawing>
          <wp:anchor distT="0" distB="0" distL="0" distR="0" simplePos="0" relativeHeight="251652608" behindDoc="0" locked="0" layoutInCell="1" allowOverlap="1">
            <wp:simplePos x="0" y="0"/>
            <wp:positionH relativeFrom="page">
              <wp:posOffset>2206625</wp:posOffset>
            </wp:positionH>
            <wp:positionV relativeFrom="paragraph">
              <wp:posOffset>133985</wp:posOffset>
            </wp:positionV>
            <wp:extent cx="3497580" cy="496506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21" cstate="print"/>
                    <a:stretch>
                      <a:fillRect/>
                    </a:stretch>
                  </pic:blipFill>
                  <pic:spPr>
                    <a:xfrm>
                      <a:off x="0" y="0"/>
                      <a:ext cx="3497579" cy="4965192"/>
                    </a:xfrm>
                    <a:prstGeom prst="rect">
                      <a:avLst/>
                    </a:prstGeom>
                  </pic:spPr>
                </pic:pic>
              </a:graphicData>
            </a:graphic>
          </wp:anchor>
        </w:drawing>
      </w:r>
    </w:p>
    <w:p w:rsidR="00E97B33" w:rsidRDefault="00E97B33">
      <w:pPr>
        <w:pStyle w:val="BodyText"/>
        <w:rPr>
          <w:i/>
          <w:sz w:val="20"/>
        </w:rPr>
      </w:pPr>
    </w:p>
    <w:p w:rsidR="00E97B33" w:rsidRDefault="00E97B33">
      <w:pPr>
        <w:pStyle w:val="BodyText"/>
        <w:rPr>
          <w:i/>
          <w:sz w:val="20"/>
        </w:rPr>
      </w:pPr>
    </w:p>
    <w:p w:rsidR="00E97B33" w:rsidRDefault="00E97B33">
      <w:pPr>
        <w:pStyle w:val="BodyText"/>
        <w:spacing w:before="1"/>
        <w:rPr>
          <w:i/>
          <w:sz w:val="23"/>
        </w:rPr>
      </w:pPr>
    </w:p>
    <w:p w:rsidR="00E97B33" w:rsidRDefault="00444A1A">
      <w:pPr>
        <w:spacing w:before="61" w:line="283" w:lineRule="auto"/>
        <w:ind w:left="419" w:right="334"/>
        <w:rPr>
          <w:b/>
        </w:rPr>
      </w:pPr>
      <w:r>
        <w:rPr>
          <w:b/>
          <w:w w:val="120"/>
        </w:rPr>
        <w:t>dataissplittedintotrainandtestmodeltogettheefficeintandthepreciseresultandthealgorithmisimplemented</w:t>
      </w: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spacing w:before="5"/>
        <w:rPr>
          <w:b/>
          <w:sz w:val="18"/>
        </w:rPr>
      </w:pPr>
    </w:p>
    <w:p w:rsidR="00E97B33" w:rsidRDefault="00E97B33">
      <w:pPr>
        <w:spacing w:before="62"/>
        <w:ind w:right="186"/>
        <w:jc w:val="right"/>
        <w:sectPr w:rsidR="00E97B33">
          <w:pgSz w:w="11910" w:h="16840"/>
          <w:pgMar w:top="460" w:right="540" w:bottom="280" w:left="740" w:header="720" w:footer="720" w:gutter="0"/>
          <w:cols w:space="720"/>
        </w:sect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444A1A">
      <w:pPr>
        <w:pStyle w:val="BodyText"/>
        <w:spacing w:before="8"/>
        <w:rPr>
          <w:i/>
          <w:sz w:val="24"/>
        </w:rPr>
      </w:pPr>
      <w:r>
        <w:rPr>
          <w:noProof/>
        </w:rPr>
        <w:drawing>
          <wp:anchor distT="0" distB="0" distL="0" distR="0" simplePos="0" relativeHeight="251653632" behindDoc="0" locked="0" layoutInCell="1" allowOverlap="1">
            <wp:simplePos x="0" y="0"/>
            <wp:positionH relativeFrom="page">
              <wp:posOffset>2209800</wp:posOffset>
            </wp:positionH>
            <wp:positionV relativeFrom="paragraph">
              <wp:posOffset>215900</wp:posOffset>
            </wp:positionV>
            <wp:extent cx="3494405" cy="474091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22" cstate="print"/>
                    <a:stretch>
                      <a:fillRect/>
                    </a:stretch>
                  </pic:blipFill>
                  <pic:spPr>
                    <a:xfrm>
                      <a:off x="0" y="0"/>
                      <a:ext cx="3494531" cy="4741164"/>
                    </a:xfrm>
                    <a:prstGeom prst="rect">
                      <a:avLst/>
                    </a:prstGeom>
                  </pic:spPr>
                </pic:pic>
              </a:graphicData>
            </a:graphic>
          </wp:anchor>
        </w:drawing>
      </w: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spacing w:before="5"/>
        <w:rPr>
          <w:i/>
          <w:sz w:val="21"/>
        </w:rPr>
      </w:pPr>
    </w:p>
    <w:p w:rsidR="00E97B33" w:rsidRDefault="00444A1A">
      <w:pPr>
        <w:spacing w:before="61"/>
        <w:ind w:right="187"/>
        <w:jc w:val="right"/>
        <w:rPr>
          <w:b/>
        </w:rPr>
      </w:pPr>
      <w:r>
        <w:rPr>
          <w:b/>
          <w:w w:val="120"/>
        </w:rPr>
        <w:t>ADAbooster</w:t>
      </w:r>
      <w:r>
        <w:rPr>
          <w:b/>
          <w:w w:val="120"/>
        </w:rPr>
        <w:t>algorithmisimplementedandthecorrspondingconfusionmatrixisfetched</w:t>
      </w: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spacing w:before="4"/>
        <w:rPr>
          <w:b/>
          <w:sz w:val="17"/>
        </w:rPr>
      </w:pPr>
    </w:p>
    <w:p w:rsidR="00E97B33" w:rsidRDefault="00E97B33">
      <w:pPr>
        <w:jc w:val="right"/>
        <w:sectPr w:rsidR="00E97B33">
          <w:pgSz w:w="11910" w:h="16840"/>
          <w:pgMar w:top="460" w:right="540" w:bottom="280" w:left="740" w:header="720" w:footer="720" w:gutter="0"/>
          <w:cols w:space="720"/>
        </w:sectPr>
      </w:pPr>
    </w:p>
    <w:p w:rsidR="00E97B33" w:rsidRDefault="00E97B33">
      <w:pPr>
        <w:tabs>
          <w:tab w:val="left" w:pos="6777"/>
        </w:tabs>
        <w:spacing w:before="33"/>
        <w:ind w:left="419"/>
        <w:rPr>
          <w:i/>
          <w:w w:val="125"/>
        </w:rPr>
      </w:pPr>
    </w:p>
    <w:p w:rsidR="00E97B33" w:rsidRDefault="00E97B33">
      <w:pPr>
        <w:tabs>
          <w:tab w:val="left" w:pos="6777"/>
        </w:tabs>
        <w:spacing w:before="33"/>
        <w:ind w:left="419"/>
        <w:rPr>
          <w:i/>
          <w:w w:val="125"/>
        </w:rPr>
      </w:pPr>
    </w:p>
    <w:p w:rsidR="00E97B33" w:rsidRDefault="00E97B33">
      <w:pPr>
        <w:tabs>
          <w:tab w:val="left" w:pos="6777"/>
        </w:tabs>
        <w:spacing w:before="33"/>
        <w:ind w:left="419"/>
        <w:rPr>
          <w:i/>
          <w:w w:val="125"/>
        </w:rPr>
      </w:pPr>
    </w:p>
    <w:p w:rsidR="00E97B33" w:rsidRDefault="00E97B33">
      <w:pPr>
        <w:tabs>
          <w:tab w:val="left" w:pos="6777"/>
        </w:tabs>
        <w:spacing w:before="33"/>
        <w:ind w:left="419"/>
        <w:rPr>
          <w:i/>
          <w:w w:val="125"/>
        </w:rPr>
      </w:pPr>
    </w:p>
    <w:p w:rsidR="00E97B33" w:rsidRDefault="00444A1A">
      <w:pPr>
        <w:pStyle w:val="BodyText"/>
        <w:spacing w:before="3"/>
        <w:rPr>
          <w:i/>
          <w:sz w:val="15"/>
        </w:rPr>
      </w:pPr>
      <w:r>
        <w:rPr>
          <w:noProof/>
        </w:rPr>
        <w:drawing>
          <wp:anchor distT="0" distB="0" distL="0" distR="0" simplePos="0" relativeHeight="251654656" behindDoc="0" locked="0" layoutInCell="1" allowOverlap="1">
            <wp:simplePos x="0" y="0"/>
            <wp:positionH relativeFrom="page">
              <wp:posOffset>2206625</wp:posOffset>
            </wp:positionH>
            <wp:positionV relativeFrom="paragraph">
              <wp:posOffset>142875</wp:posOffset>
            </wp:positionV>
            <wp:extent cx="3497580" cy="403733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a:picLocks noChangeAspect="1"/>
                    </pic:cNvPicPr>
                  </pic:nvPicPr>
                  <pic:blipFill>
                    <a:blip r:embed="rId23" cstate="print"/>
                    <a:stretch>
                      <a:fillRect/>
                    </a:stretch>
                  </pic:blipFill>
                  <pic:spPr>
                    <a:xfrm>
                      <a:off x="0" y="0"/>
                      <a:ext cx="3497579" cy="4037076"/>
                    </a:xfrm>
                    <a:prstGeom prst="rect">
                      <a:avLst/>
                    </a:prstGeom>
                  </pic:spPr>
                </pic:pic>
              </a:graphicData>
            </a:graphic>
          </wp:anchor>
        </w:drawing>
      </w: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spacing w:before="8"/>
        <w:rPr>
          <w:i/>
          <w:sz w:val="21"/>
        </w:rPr>
      </w:pPr>
    </w:p>
    <w:p w:rsidR="00E97B33" w:rsidRDefault="00444A1A">
      <w:pPr>
        <w:spacing w:before="61" w:line="283" w:lineRule="auto"/>
        <w:ind w:left="419" w:right="216"/>
        <w:rPr>
          <w:b/>
        </w:rPr>
      </w:pPr>
      <w:r>
        <w:rPr>
          <w:b/>
          <w:w w:val="120"/>
        </w:rPr>
        <w:t>logisticregressionisimplementedandtheaccuracyscoreisobtainedfotheconfusionmatrix</w:t>
      </w: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spacing w:before="5"/>
        <w:rPr>
          <w:b/>
          <w:sz w:val="18"/>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444A1A">
      <w:pPr>
        <w:pStyle w:val="BodyText"/>
        <w:spacing w:before="8"/>
        <w:rPr>
          <w:i/>
          <w:sz w:val="16"/>
        </w:rPr>
      </w:pPr>
      <w:r>
        <w:rPr>
          <w:noProof/>
        </w:rPr>
        <w:drawing>
          <wp:anchor distT="0" distB="0" distL="0" distR="0" simplePos="0" relativeHeight="251655680" behindDoc="0" locked="0" layoutInCell="1" allowOverlap="1">
            <wp:simplePos x="0" y="0"/>
            <wp:positionH relativeFrom="page">
              <wp:posOffset>2209800</wp:posOffset>
            </wp:positionH>
            <wp:positionV relativeFrom="paragraph">
              <wp:posOffset>153670</wp:posOffset>
            </wp:positionV>
            <wp:extent cx="3494405" cy="290322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4" cstate="print"/>
                    <a:stretch>
                      <a:fillRect/>
                    </a:stretch>
                  </pic:blipFill>
                  <pic:spPr>
                    <a:xfrm>
                      <a:off x="0" y="0"/>
                      <a:ext cx="3494532" cy="2903220"/>
                    </a:xfrm>
                    <a:prstGeom prst="rect">
                      <a:avLst/>
                    </a:prstGeom>
                  </pic:spPr>
                </pic:pic>
              </a:graphicData>
            </a:graphic>
          </wp:anchor>
        </w:drawing>
      </w: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spacing w:before="7"/>
        <w:rPr>
          <w:i/>
          <w:sz w:val="26"/>
        </w:rPr>
      </w:pPr>
    </w:p>
    <w:p w:rsidR="00E97B33" w:rsidRDefault="00444A1A">
      <w:pPr>
        <w:spacing w:before="61" w:line="283" w:lineRule="auto"/>
        <w:ind w:left="419" w:right="224"/>
        <w:jc w:val="both"/>
        <w:rPr>
          <w:b/>
        </w:rPr>
      </w:pPr>
      <w:r>
        <w:rPr>
          <w:b/>
          <w:w w:val="120"/>
        </w:rPr>
        <w:t>correspondingaccuracyscoreofthealgorithmsareconsideredandthelogisticregressionis more accurate and efficient therefore the logistic regression is used for further process-ing</w:t>
      </w: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spacing w:before="6"/>
        <w:rPr>
          <w:b/>
          <w:sz w:val="27"/>
        </w:rPr>
      </w:pPr>
    </w:p>
    <w:p w:rsidR="00E97B33" w:rsidRDefault="00E97B33">
      <w:pPr>
        <w:ind w:right="186"/>
        <w:jc w:val="right"/>
        <w:rPr>
          <w:b/>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444A1A">
      <w:pPr>
        <w:pStyle w:val="BodyText"/>
        <w:rPr>
          <w:i/>
          <w:sz w:val="21"/>
        </w:rPr>
      </w:pPr>
      <w:r>
        <w:rPr>
          <w:noProof/>
        </w:rPr>
        <w:drawing>
          <wp:anchor distT="0" distB="0" distL="0" distR="0" simplePos="0" relativeHeight="251656704" behindDoc="0" locked="0" layoutInCell="1" allowOverlap="1">
            <wp:simplePos x="0" y="0"/>
            <wp:positionH relativeFrom="page">
              <wp:posOffset>1351280</wp:posOffset>
            </wp:positionH>
            <wp:positionV relativeFrom="paragraph">
              <wp:posOffset>187325</wp:posOffset>
            </wp:positionV>
            <wp:extent cx="5175885" cy="196151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5" cstate="print"/>
                    <a:stretch>
                      <a:fillRect/>
                    </a:stretch>
                  </pic:blipFill>
                  <pic:spPr>
                    <a:xfrm>
                      <a:off x="0" y="0"/>
                      <a:ext cx="5175884" cy="1961387"/>
                    </a:xfrm>
                    <a:prstGeom prst="rect">
                      <a:avLst/>
                    </a:prstGeom>
                  </pic:spPr>
                </pic:pic>
              </a:graphicData>
            </a:graphic>
          </wp:anchor>
        </w:drawing>
      </w:r>
    </w:p>
    <w:p w:rsidR="00E97B33" w:rsidRDefault="00E97B33">
      <w:pPr>
        <w:pStyle w:val="BodyText"/>
        <w:spacing w:before="6"/>
        <w:rPr>
          <w:i/>
          <w:sz w:val="28"/>
        </w:rPr>
      </w:pPr>
    </w:p>
    <w:p w:rsidR="00E97B33" w:rsidRDefault="00444A1A">
      <w:pPr>
        <w:spacing w:before="61" w:line="283" w:lineRule="auto"/>
        <w:ind w:left="419" w:right="334"/>
        <w:rPr>
          <w:b/>
        </w:rPr>
      </w:pPr>
      <w:r>
        <w:rPr>
          <w:b/>
          <w:w w:val="120"/>
        </w:rPr>
        <w:t>theapp.pywherethepicklefilesarerendersand</w:t>
      </w:r>
      <w:r>
        <w:rPr>
          <w:b/>
          <w:w w:val="120"/>
        </w:rPr>
        <w:t>usingthepythontheflaskframeworkisusedtoimplementtheinterface</w:t>
      </w: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444A1A">
      <w:pPr>
        <w:pStyle w:val="BodyText"/>
        <w:spacing w:before="10"/>
        <w:rPr>
          <w:b/>
          <w:sz w:val="19"/>
        </w:rPr>
      </w:pPr>
      <w:r>
        <w:rPr>
          <w:noProof/>
        </w:rPr>
        <w:drawing>
          <wp:anchor distT="0" distB="0" distL="0" distR="0" simplePos="0" relativeHeight="251657728" behindDoc="0" locked="0" layoutInCell="1" allowOverlap="1">
            <wp:simplePos x="0" y="0"/>
            <wp:positionH relativeFrom="page">
              <wp:posOffset>1351280</wp:posOffset>
            </wp:positionH>
            <wp:positionV relativeFrom="paragraph">
              <wp:posOffset>178435</wp:posOffset>
            </wp:positionV>
            <wp:extent cx="5079365" cy="198247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6" cstate="print"/>
                    <a:stretch>
                      <a:fillRect/>
                    </a:stretch>
                  </pic:blipFill>
                  <pic:spPr>
                    <a:xfrm>
                      <a:off x="0" y="0"/>
                      <a:ext cx="5079492" cy="1982343"/>
                    </a:xfrm>
                    <a:prstGeom prst="rect">
                      <a:avLst/>
                    </a:prstGeom>
                  </pic:spPr>
                </pic:pic>
              </a:graphicData>
            </a:graphic>
          </wp:anchor>
        </w:drawing>
      </w:r>
    </w:p>
    <w:p w:rsidR="00E97B33" w:rsidRDefault="00E97B33">
      <w:pPr>
        <w:pStyle w:val="BodyText"/>
        <w:rPr>
          <w:b/>
          <w:sz w:val="20"/>
        </w:rPr>
      </w:pPr>
    </w:p>
    <w:p w:rsidR="00E97B33" w:rsidRDefault="00E97B33">
      <w:pPr>
        <w:pStyle w:val="BodyText"/>
        <w:spacing w:before="4"/>
        <w:rPr>
          <w:b/>
          <w:sz w:val="18"/>
        </w:rPr>
      </w:pPr>
    </w:p>
    <w:p w:rsidR="00E97B33" w:rsidRDefault="00444A1A">
      <w:pPr>
        <w:spacing w:line="283" w:lineRule="auto"/>
        <w:ind w:left="419" w:right="216"/>
        <w:rPr>
          <w:b/>
        </w:rPr>
      </w:pPr>
      <w:r>
        <w:rPr>
          <w:b/>
          <w:w w:val="120"/>
        </w:rPr>
        <w:t>theapp.routefunctionisusedtorenderthehtmlpagesandthemethodslikegetandpostareusedtostoreinthebackend</w:t>
      </w: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spacing w:before="3"/>
        <w:rPr>
          <w:b/>
        </w:rPr>
      </w:pPr>
    </w:p>
    <w:p w:rsidR="00E97B33" w:rsidRDefault="00E97B33">
      <w:pPr>
        <w:spacing w:before="61"/>
        <w:ind w:right="186"/>
        <w:jc w:val="right"/>
        <w:rPr>
          <w:b/>
        </w:rPr>
      </w:pP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444A1A">
      <w:pPr>
        <w:pStyle w:val="BodyText"/>
        <w:rPr>
          <w:i/>
          <w:sz w:val="21"/>
        </w:rPr>
      </w:pPr>
      <w:r>
        <w:rPr>
          <w:noProof/>
        </w:rPr>
        <w:drawing>
          <wp:anchor distT="0" distB="0" distL="0" distR="0" simplePos="0" relativeHeight="251658752" behindDoc="0" locked="0" layoutInCell="1" allowOverlap="1">
            <wp:simplePos x="0" y="0"/>
            <wp:positionH relativeFrom="page">
              <wp:posOffset>1351280</wp:posOffset>
            </wp:positionH>
            <wp:positionV relativeFrom="paragraph">
              <wp:posOffset>187325</wp:posOffset>
            </wp:positionV>
            <wp:extent cx="5144135" cy="177165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7" cstate="print"/>
                    <a:stretch>
                      <a:fillRect/>
                    </a:stretch>
                  </pic:blipFill>
                  <pic:spPr>
                    <a:xfrm>
                      <a:off x="0" y="0"/>
                      <a:ext cx="5144166" cy="1771935"/>
                    </a:xfrm>
                    <a:prstGeom prst="rect">
                      <a:avLst/>
                    </a:prstGeom>
                  </pic:spPr>
                </pic:pic>
              </a:graphicData>
            </a:graphic>
          </wp:anchor>
        </w:drawing>
      </w:r>
    </w:p>
    <w:p w:rsidR="00E97B33" w:rsidRDefault="00E97B33">
      <w:pPr>
        <w:pStyle w:val="BodyText"/>
        <w:rPr>
          <w:i/>
          <w:sz w:val="20"/>
        </w:rPr>
      </w:pPr>
    </w:p>
    <w:p w:rsidR="00E97B33" w:rsidRDefault="00444A1A">
      <w:pPr>
        <w:spacing w:before="185" w:line="283" w:lineRule="auto"/>
        <w:ind w:left="419" w:right="216"/>
        <w:rPr>
          <w:b/>
        </w:rPr>
      </w:pPr>
      <w:r>
        <w:rPr>
          <w:b/>
          <w:w w:val="120"/>
        </w:rPr>
        <w:t>theunameandthepasswordoftheloginandthe</w:t>
      </w:r>
      <w:r>
        <w:rPr>
          <w:b/>
          <w:w w:val="120"/>
        </w:rPr>
        <w:t>registrationpageisstoredintheexcelpageandontheloginpagethenameoftheuserisdisplayed</w:t>
      </w: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444A1A">
      <w:pPr>
        <w:pStyle w:val="BodyText"/>
        <w:spacing w:before="9"/>
        <w:rPr>
          <w:b/>
          <w:sz w:val="19"/>
        </w:rPr>
      </w:pPr>
      <w:r>
        <w:rPr>
          <w:noProof/>
        </w:rPr>
        <w:drawing>
          <wp:anchor distT="0" distB="0" distL="0" distR="0" simplePos="0" relativeHeight="251659776" behindDoc="0" locked="0" layoutInCell="1" allowOverlap="1">
            <wp:simplePos x="0" y="0"/>
            <wp:positionH relativeFrom="page">
              <wp:posOffset>1351280</wp:posOffset>
            </wp:positionH>
            <wp:positionV relativeFrom="paragraph">
              <wp:posOffset>177800</wp:posOffset>
            </wp:positionV>
            <wp:extent cx="5116830" cy="160274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a:picLocks noChangeAspect="1"/>
                    </pic:cNvPicPr>
                  </pic:nvPicPr>
                  <pic:blipFill>
                    <a:blip r:embed="rId28" cstate="print"/>
                    <a:stretch>
                      <a:fillRect/>
                    </a:stretch>
                  </pic:blipFill>
                  <pic:spPr>
                    <a:xfrm>
                      <a:off x="0" y="0"/>
                      <a:ext cx="5116925" cy="1602676"/>
                    </a:xfrm>
                    <a:prstGeom prst="rect">
                      <a:avLst/>
                    </a:prstGeom>
                  </pic:spPr>
                </pic:pic>
              </a:graphicData>
            </a:graphic>
          </wp:anchor>
        </w:drawing>
      </w:r>
    </w:p>
    <w:p w:rsidR="00E97B33" w:rsidRDefault="00E97B33">
      <w:pPr>
        <w:pStyle w:val="BodyText"/>
        <w:rPr>
          <w:b/>
          <w:sz w:val="20"/>
        </w:rPr>
      </w:pPr>
    </w:p>
    <w:p w:rsidR="00E97B33" w:rsidRDefault="00E97B33">
      <w:pPr>
        <w:pStyle w:val="BodyText"/>
        <w:spacing w:before="3"/>
        <w:rPr>
          <w:b/>
          <w:sz w:val="16"/>
        </w:rPr>
      </w:pPr>
    </w:p>
    <w:p w:rsidR="00E97B33" w:rsidRDefault="00444A1A">
      <w:pPr>
        <w:spacing w:before="1"/>
        <w:ind w:left="419"/>
        <w:rPr>
          <w:b/>
        </w:rPr>
      </w:pPr>
      <w:r>
        <w:rPr>
          <w:b/>
          <w:w w:val="115"/>
        </w:rPr>
        <w:t>Themodelfileisrenderedbasedonthetestdatagiven</w:t>
      </w: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i/>
          <w:sz w:val="20"/>
        </w:rPr>
      </w:pPr>
    </w:p>
    <w:p w:rsidR="00E97B33" w:rsidRDefault="00E97B33">
      <w:pPr>
        <w:pStyle w:val="BodyText"/>
        <w:rPr>
          <w:i/>
          <w:sz w:val="20"/>
        </w:rPr>
      </w:pPr>
    </w:p>
    <w:p w:rsidR="00E97B33" w:rsidRDefault="00E97B33">
      <w:pPr>
        <w:pStyle w:val="BodyText"/>
        <w:rPr>
          <w:i/>
          <w:sz w:val="20"/>
        </w:rPr>
      </w:pPr>
    </w:p>
    <w:p w:rsidR="00E97B33" w:rsidRDefault="00444A1A">
      <w:pPr>
        <w:pStyle w:val="BodyText"/>
        <w:rPr>
          <w:i/>
          <w:sz w:val="21"/>
        </w:rPr>
      </w:pPr>
      <w:r>
        <w:rPr>
          <w:noProof/>
        </w:rPr>
        <w:lastRenderedPageBreak/>
        <w:drawing>
          <wp:anchor distT="0" distB="0" distL="0" distR="0" simplePos="0" relativeHeight="251660800" behindDoc="0" locked="0" layoutInCell="1" allowOverlap="1">
            <wp:simplePos x="0" y="0"/>
            <wp:positionH relativeFrom="page">
              <wp:posOffset>1351280</wp:posOffset>
            </wp:positionH>
            <wp:positionV relativeFrom="paragraph">
              <wp:posOffset>187325</wp:posOffset>
            </wp:positionV>
            <wp:extent cx="5121910" cy="153352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9" cstate="print"/>
                    <a:stretch>
                      <a:fillRect/>
                    </a:stretch>
                  </pic:blipFill>
                  <pic:spPr>
                    <a:xfrm>
                      <a:off x="0" y="0"/>
                      <a:ext cx="5121973" cy="1533525"/>
                    </a:xfrm>
                    <a:prstGeom prst="rect">
                      <a:avLst/>
                    </a:prstGeom>
                  </pic:spPr>
                </pic:pic>
              </a:graphicData>
            </a:graphic>
          </wp:anchor>
        </w:drawing>
      </w:r>
    </w:p>
    <w:p w:rsidR="00E97B33" w:rsidRDefault="00E97B33">
      <w:pPr>
        <w:pStyle w:val="BodyText"/>
        <w:rPr>
          <w:i/>
          <w:sz w:val="20"/>
        </w:rPr>
      </w:pPr>
    </w:p>
    <w:p w:rsidR="00E97B33" w:rsidRDefault="00444A1A">
      <w:pPr>
        <w:spacing w:before="196" w:line="283" w:lineRule="auto"/>
        <w:ind w:left="419"/>
        <w:rPr>
          <w:b/>
        </w:rPr>
      </w:pPr>
      <w:r>
        <w:rPr>
          <w:b/>
          <w:w w:val="120"/>
        </w:rPr>
        <w:t>theoutputpagelogoutandthebackbuttonisdisplayedandtherespectiveactionisper-formed</w:t>
      </w: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E97B33">
      <w:pPr>
        <w:pStyle w:val="BodyText"/>
        <w:rPr>
          <w:b/>
        </w:rPr>
      </w:pPr>
    </w:p>
    <w:p w:rsidR="00E97B33" w:rsidRDefault="00444A1A">
      <w:pPr>
        <w:spacing w:before="162"/>
        <w:ind w:right="186"/>
        <w:jc w:val="right"/>
        <w:rPr>
          <w:b/>
        </w:rPr>
      </w:pPr>
      <w:r>
        <w:rPr>
          <w:b/>
          <w:w w:val="115"/>
        </w:rPr>
        <w:t>36</w:t>
      </w: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spacing w:before="2"/>
        <w:rPr>
          <w:i/>
        </w:rPr>
      </w:pPr>
    </w:p>
    <w:p w:rsidR="00E97B33" w:rsidRDefault="00444A1A">
      <w:pPr>
        <w:pStyle w:val="Heading2"/>
        <w:numPr>
          <w:ilvl w:val="1"/>
          <w:numId w:val="8"/>
        </w:numPr>
        <w:tabs>
          <w:tab w:val="left" w:pos="1257"/>
          <w:tab w:val="left" w:pos="1258"/>
        </w:tabs>
        <w:spacing w:before="41"/>
      </w:pPr>
      <w:bookmarkStart w:id="31" w:name="Screenshots"/>
      <w:bookmarkEnd w:id="31"/>
      <w:r>
        <w:rPr>
          <w:w w:val="115"/>
        </w:rPr>
        <w:t>Screenshots</w:t>
      </w:r>
    </w:p>
    <w:p w:rsidR="00E97B33" w:rsidRDefault="00444A1A">
      <w:pPr>
        <w:pStyle w:val="Heading3"/>
        <w:spacing w:before="274"/>
      </w:pPr>
      <w:r>
        <w:rPr>
          <w:w w:val="115"/>
        </w:rPr>
        <w:t>indexpage</w:t>
      </w:r>
    </w:p>
    <w:p w:rsidR="00E97B33" w:rsidRDefault="00E97B33">
      <w:pPr>
        <w:pStyle w:val="BodyText"/>
        <w:rPr>
          <w:b/>
          <w:sz w:val="20"/>
        </w:rPr>
      </w:pPr>
    </w:p>
    <w:p w:rsidR="00E97B33" w:rsidRDefault="00E97B33">
      <w:pPr>
        <w:pStyle w:val="BodyText"/>
        <w:rPr>
          <w:b/>
          <w:sz w:val="20"/>
        </w:rPr>
      </w:pPr>
    </w:p>
    <w:p w:rsidR="00E97B33" w:rsidRDefault="00444A1A">
      <w:pPr>
        <w:pStyle w:val="BodyText"/>
        <w:spacing w:before="8"/>
        <w:rPr>
          <w:b/>
          <w:sz w:val="28"/>
        </w:rPr>
      </w:pPr>
      <w:r>
        <w:rPr>
          <w:noProof/>
        </w:rPr>
        <w:drawing>
          <wp:anchor distT="0" distB="0" distL="0" distR="0" simplePos="0" relativeHeight="251661824" behindDoc="0" locked="0" layoutInCell="1" allowOverlap="1">
            <wp:simplePos x="0" y="0"/>
            <wp:positionH relativeFrom="page">
              <wp:posOffset>1351280</wp:posOffset>
            </wp:positionH>
            <wp:positionV relativeFrom="paragraph">
              <wp:posOffset>247015</wp:posOffset>
            </wp:positionV>
            <wp:extent cx="5074285" cy="218059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30" cstate="print"/>
                    <a:stretch>
                      <a:fillRect/>
                    </a:stretch>
                  </pic:blipFill>
                  <pic:spPr>
                    <a:xfrm>
                      <a:off x="0" y="0"/>
                      <a:ext cx="5074348" cy="2180558"/>
                    </a:xfrm>
                    <a:prstGeom prst="rect">
                      <a:avLst/>
                    </a:prstGeom>
                  </pic:spPr>
                </pic:pic>
              </a:graphicData>
            </a:graphic>
          </wp:anchor>
        </w:drawing>
      </w:r>
    </w:p>
    <w:p w:rsidR="00E97B33" w:rsidRDefault="00E97B33">
      <w:pPr>
        <w:pStyle w:val="BodyText"/>
        <w:rPr>
          <w:b/>
          <w:sz w:val="20"/>
        </w:rPr>
      </w:pPr>
    </w:p>
    <w:p w:rsidR="00E97B33" w:rsidRDefault="00E97B33">
      <w:pPr>
        <w:pStyle w:val="BodyText"/>
        <w:spacing w:before="10"/>
        <w:rPr>
          <w:b/>
          <w:sz w:val="18"/>
        </w:rPr>
      </w:pPr>
    </w:p>
    <w:p w:rsidR="00E97B33" w:rsidRDefault="00444A1A">
      <w:pPr>
        <w:spacing w:before="1" w:line="283" w:lineRule="auto"/>
        <w:ind w:left="419" w:right="216"/>
        <w:rPr>
          <w:b/>
        </w:rPr>
      </w:pPr>
      <w:r>
        <w:rPr>
          <w:b/>
          <w:w w:val="120"/>
        </w:rPr>
        <w:t>uponthenavigationoftheipadressheindexpageisopenedwhichhastheregisterandtheloginpage</w:t>
      </w:r>
    </w:p>
    <w:p w:rsidR="00E97B33" w:rsidRDefault="00E97B33">
      <w:pPr>
        <w:pStyle w:val="BodyText"/>
        <w:spacing w:before="2"/>
        <w:rPr>
          <w:b/>
          <w:sz w:val="28"/>
        </w:rPr>
      </w:pPr>
    </w:p>
    <w:p w:rsidR="00E97B33" w:rsidRDefault="00444A1A">
      <w:pPr>
        <w:pStyle w:val="Heading3"/>
      </w:pPr>
      <w:r>
        <w:rPr>
          <w:spacing w:val="33"/>
          <w:w w:val="115"/>
          <w:lang w:val="en-IN"/>
        </w:rPr>
        <w:t>Login credentials</w:t>
      </w:r>
    </w:p>
    <w:p w:rsidR="00E97B33" w:rsidRDefault="00E97B33">
      <w:pPr>
        <w:pStyle w:val="BodyText"/>
        <w:rPr>
          <w:b/>
          <w:sz w:val="20"/>
        </w:rPr>
      </w:pPr>
    </w:p>
    <w:p w:rsidR="00E97B33" w:rsidRDefault="00E97B33">
      <w:pPr>
        <w:pStyle w:val="BodyText"/>
        <w:rPr>
          <w:b/>
          <w:sz w:val="20"/>
        </w:rPr>
      </w:pPr>
    </w:p>
    <w:p w:rsidR="00E97B33" w:rsidRDefault="00444A1A">
      <w:pPr>
        <w:pStyle w:val="BodyText"/>
        <w:spacing w:before="8"/>
        <w:rPr>
          <w:b/>
          <w:sz w:val="28"/>
        </w:rPr>
      </w:pPr>
      <w:r>
        <w:rPr>
          <w:noProof/>
        </w:rPr>
        <w:drawing>
          <wp:anchor distT="0" distB="0" distL="0" distR="0" simplePos="0" relativeHeight="251662848" behindDoc="0" locked="0" layoutInCell="1" allowOverlap="1">
            <wp:simplePos x="0" y="0"/>
            <wp:positionH relativeFrom="page">
              <wp:posOffset>1351280</wp:posOffset>
            </wp:positionH>
            <wp:positionV relativeFrom="paragraph">
              <wp:posOffset>247015</wp:posOffset>
            </wp:positionV>
            <wp:extent cx="5074285" cy="219900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31" cstate="print"/>
                    <a:stretch>
                      <a:fillRect/>
                    </a:stretch>
                  </pic:blipFill>
                  <pic:spPr>
                    <a:xfrm>
                      <a:off x="0" y="0"/>
                      <a:ext cx="5074348" cy="2199132"/>
                    </a:xfrm>
                    <a:prstGeom prst="rect">
                      <a:avLst/>
                    </a:prstGeom>
                  </pic:spPr>
                </pic:pic>
              </a:graphicData>
            </a:graphic>
          </wp:anchor>
        </w:drawing>
      </w:r>
    </w:p>
    <w:p w:rsidR="00E97B33" w:rsidRDefault="00E97B33">
      <w:pPr>
        <w:pStyle w:val="BodyText"/>
        <w:rPr>
          <w:b/>
          <w:sz w:val="20"/>
        </w:rPr>
      </w:pPr>
    </w:p>
    <w:p w:rsidR="00E97B33" w:rsidRDefault="00E97B33">
      <w:pPr>
        <w:pStyle w:val="BodyText"/>
        <w:spacing w:before="11"/>
        <w:rPr>
          <w:b/>
          <w:sz w:val="18"/>
        </w:rPr>
      </w:pPr>
    </w:p>
    <w:p w:rsidR="00E97B33" w:rsidRDefault="00444A1A">
      <w:pPr>
        <w:pStyle w:val="BodyText"/>
        <w:rPr>
          <w:b/>
          <w:sz w:val="20"/>
          <w:lang w:val="en-IN"/>
        </w:rPr>
      </w:pPr>
      <w:r>
        <w:rPr>
          <w:b/>
          <w:sz w:val="20"/>
          <w:lang w:val="en-IN"/>
        </w:rPr>
        <w:t>This page has the  credentials for login</w:t>
      </w: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spacing w:before="3"/>
        <w:rPr>
          <w:b/>
          <w:sz w:val="16"/>
        </w:rPr>
      </w:pPr>
    </w:p>
    <w:p w:rsidR="00E97B33" w:rsidRDefault="00444A1A">
      <w:pPr>
        <w:ind w:right="186"/>
        <w:jc w:val="right"/>
        <w:rPr>
          <w:b/>
        </w:rPr>
      </w:pPr>
      <w:r>
        <w:rPr>
          <w:b/>
          <w:w w:val="115"/>
        </w:rPr>
        <w:t>37</w:t>
      </w: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spacing w:before="6"/>
        <w:rPr>
          <w:i/>
          <w:sz w:val="25"/>
        </w:rPr>
      </w:pPr>
    </w:p>
    <w:p w:rsidR="00E97B33" w:rsidRDefault="00444A1A">
      <w:pPr>
        <w:pStyle w:val="Heading3"/>
        <w:spacing w:before="48"/>
      </w:pPr>
      <w:r>
        <w:rPr>
          <w:w w:val="115"/>
        </w:rPr>
        <w:t>registrationpage</w:t>
      </w:r>
    </w:p>
    <w:p w:rsidR="00E97B33" w:rsidRDefault="00E97B33">
      <w:pPr>
        <w:pStyle w:val="BodyText"/>
        <w:rPr>
          <w:b/>
          <w:sz w:val="20"/>
          <w:lang w:val="en-IN"/>
        </w:rPr>
      </w:pPr>
    </w:p>
    <w:p w:rsidR="00E97B33" w:rsidRDefault="00E97B33">
      <w:pPr>
        <w:pStyle w:val="BodyText"/>
        <w:rPr>
          <w:b/>
          <w:sz w:val="20"/>
        </w:rPr>
      </w:pPr>
    </w:p>
    <w:p w:rsidR="00E97B33" w:rsidRDefault="00444A1A">
      <w:pPr>
        <w:pStyle w:val="BodyText"/>
        <w:spacing w:before="8"/>
        <w:rPr>
          <w:b/>
          <w:sz w:val="28"/>
          <w:lang w:val="en-IN"/>
        </w:rPr>
      </w:pPr>
      <w:r>
        <w:rPr>
          <w:b/>
          <w:noProof/>
          <w:sz w:val="28"/>
        </w:rPr>
        <w:drawing>
          <wp:inline distT="0" distB="0" distL="114300" distR="114300">
            <wp:extent cx="4423410" cy="1926590"/>
            <wp:effectExtent l="0" t="0" r="15240" b="16510"/>
            <wp:docPr id="10" name="Picture 10" descr="Screenshot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93)"/>
                    <pic:cNvPicPr>
                      <a:picLocks noChangeAspect="1"/>
                    </pic:cNvPicPr>
                  </pic:nvPicPr>
                  <pic:blipFill>
                    <a:blip r:embed="rId32" cstate="print"/>
                    <a:stretch>
                      <a:fillRect/>
                    </a:stretch>
                  </pic:blipFill>
                  <pic:spPr>
                    <a:xfrm>
                      <a:off x="0" y="0"/>
                      <a:ext cx="4423410" cy="1926590"/>
                    </a:xfrm>
                    <a:prstGeom prst="rect">
                      <a:avLst/>
                    </a:prstGeom>
                  </pic:spPr>
                </pic:pic>
              </a:graphicData>
            </a:graphic>
          </wp:inline>
        </w:drawing>
      </w:r>
    </w:p>
    <w:p w:rsidR="00E97B33" w:rsidRDefault="00E97B33">
      <w:pPr>
        <w:pStyle w:val="BodyText"/>
        <w:rPr>
          <w:b/>
          <w:sz w:val="20"/>
        </w:rPr>
      </w:pPr>
    </w:p>
    <w:p w:rsidR="00E97B33" w:rsidRDefault="00E97B33">
      <w:pPr>
        <w:pStyle w:val="BodyText"/>
        <w:rPr>
          <w:b/>
          <w:sz w:val="19"/>
        </w:rPr>
      </w:pPr>
    </w:p>
    <w:p w:rsidR="00E97B33" w:rsidRDefault="00444A1A">
      <w:pPr>
        <w:ind w:left="419"/>
        <w:rPr>
          <w:b/>
        </w:rPr>
      </w:pPr>
      <w:r>
        <w:rPr>
          <w:b/>
          <w:w w:val="115"/>
        </w:rPr>
        <w:t>Thenewuercanregisterintothemodelwiththename,username,emailandpassword</w:t>
      </w:r>
    </w:p>
    <w:p w:rsidR="00E97B33" w:rsidRDefault="00E97B33">
      <w:pPr>
        <w:pStyle w:val="BodyText"/>
        <w:spacing w:before="3"/>
        <w:rPr>
          <w:b/>
          <w:sz w:val="32"/>
        </w:rPr>
      </w:pPr>
    </w:p>
    <w:p w:rsidR="00E97B33" w:rsidRDefault="00444A1A">
      <w:pPr>
        <w:pStyle w:val="Heading3"/>
      </w:pPr>
      <w:r>
        <w:rPr>
          <w:w w:val="115"/>
        </w:rPr>
        <w:t>uploadfile</w:t>
      </w:r>
    </w:p>
    <w:p w:rsidR="00E97B33" w:rsidRDefault="00E97B33">
      <w:pPr>
        <w:pStyle w:val="BodyText"/>
        <w:rPr>
          <w:b/>
          <w:sz w:val="20"/>
        </w:rPr>
      </w:pPr>
    </w:p>
    <w:p w:rsidR="00E97B33" w:rsidRDefault="00E97B33">
      <w:pPr>
        <w:pStyle w:val="BodyText"/>
        <w:rPr>
          <w:b/>
          <w:sz w:val="20"/>
        </w:rPr>
      </w:pPr>
    </w:p>
    <w:p w:rsidR="00E97B33" w:rsidRDefault="00444A1A">
      <w:pPr>
        <w:pStyle w:val="BodyText"/>
        <w:spacing w:before="8"/>
        <w:rPr>
          <w:b/>
          <w:sz w:val="28"/>
        </w:rPr>
      </w:pPr>
      <w:r>
        <w:rPr>
          <w:noProof/>
        </w:rPr>
        <w:drawing>
          <wp:anchor distT="0" distB="0" distL="0" distR="0" simplePos="0" relativeHeight="251663872" behindDoc="0" locked="0" layoutInCell="1" allowOverlap="1">
            <wp:simplePos x="0" y="0"/>
            <wp:positionH relativeFrom="page">
              <wp:posOffset>1351280</wp:posOffset>
            </wp:positionH>
            <wp:positionV relativeFrom="paragraph">
              <wp:posOffset>247015</wp:posOffset>
            </wp:positionV>
            <wp:extent cx="5074285" cy="223266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33" cstate="print"/>
                    <a:stretch>
                      <a:fillRect/>
                    </a:stretch>
                  </pic:blipFill>
                  <pic:spPr>
                    <a:xfrm>
                      <a:off x="0" y="0"/>
                      <a:ext cx="5074348" cy="2232564"/>
                    </a:xfrm>
                    <a:prstGeom prst="rect">
                      <a:avLst/>
                    </a:prstGeom>
                  </pic:spPr>
                </pic:pic>
              </a:graphicData>
            </a:graphic>
          </wp:anchor>
        </w:drawing>
      </w:r>
    </w:p>
    <w:p w:rsidR="00E97B33" w:rsidRDefault="00E97B33">
      <w:pPr>
        <w:pStyle w:val="BodyText"/>
        <w:rPr>
          <w:b/>
          <w:sz w:val="20"/>
        </w:rPr>
      </w:pPr>
    </w:p>
    <w:p w:rsidR="00E97B33" w:rsidRDefault="00E97B33">
      <w:pPr>
        <w:pStyle w:val="BodyText"/>
        <w:spacing w:before="11"/>
        <w:rPr>
          <w:b/>
          <w:sz w:val="18"/>
        </w:rPr>
      </w:pPr>
    </w:p>
    <w:p w:rsidR="00E97B33" w:rsidRDefault="00444A1A">
      <w:pPr>
        <w:ind w:left="419"/>
        <w:rPr>
          <w:b/>
        </w:rPr>
      </w:pPr>
      <w:r>
        <w:rPr>
          <w:b/>
          <w:w w:val="115"/>
        </w:rPr>
        <w:t>onlogintothemodelthedesireddatasetshouldbeuploadedtogettheresult</w:t>
      </w: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rPr>
          <w:b/>
          <w:sz w:val="20"/>
        </w:rPr>
      </w:pPr>
    </w:p>
    <w:p w:rsidR="00E97B33" w:rsidRDefault="00E97B33">
      <w:pPr>
        <w:pStyle w:val="BodyText"/>
        <w:spacing w:before="3"/>
        <w:rPr>
          <w:b/>
          <w:sz w:val="16"/>
        </w:rPr>
      </w:pPr>
    </w:p>
    <w:p w:rsidR="00E97B33" w:rsidRDefault="00444A1A">
      <w:pPr>
        <w:ind w:right="186"/>
        <w:jc w:val="right"/>
        <w:rPr>
          <w:b/>
        </w:rPr>
      </w:pPr>
      <w:r>
        <w:rPr>
          <w:b/>
          <w:w w:val="115"/>
        </w:rPr>
        <w:t>38</w:t>
      </w:r>
    </w:p>
    <w:p w:rsidR="00E97B33" w:rsidRDefault="00E97B33">
      <w:pPr>
        <w:jc w:val="right"/>
        <w:sectPr w:rsidR="00E97B33">
          <w:pgSz w:w="11910" w:h="16840"/>
          <w:pgMar w:top="460" w:right="540" w:bottom="280" w:left="740" w:header="720" w:footer="720" w:gutter="0"/>
          <w:cols w:space="720"/>
        </w:sectPr>
      </w:pPr>
    </w:p>
    <w:p w:rsidR="00E97B33" w:rsidRDefault="00E97B33">
      <w:pPr>
        <w:pStyle w:val="BodyText"/>
        <w:spacing w:before="6"/>
        <w:rPr>
          <w:i/>
          <w:sz w:val="25"/>
        </w:rPr>
      </w:pPr>
    </w:p>
    <w:p w:rsidR="00E97B33" w:rsidRDefault="00444A1A">
      <w:pPr>
        <w:pStyle w:val="Heading3"/>
        <w:spacing w:before="48"/>
      </w:pPr>
      <w:r>
        <w:rPr>
          <w:w w:val="115"/>
        </w:rPr>
        <w:t>datasettoupload</w:t>
      </w:r>
    </w:p>
    <w:p w:rsidR="00E97B33" w:rsidRDefault="00E97B33">
      <w:pPr>
        <w:pStyle w:val="BodyText"/>
        <w:rPr>
          <w:b/>
          <w:sz w:val="20"/>
        </w:rPr>
      </w:pPr>
    </w:p>
    <w:p w:rsidR="00E97B33" w:rsidRDefault="00E97B33">
      <w:pPr>
        <w:pStyle w:val="BodyText"/>
        <w:rPr>
          <w:b/>
          <w:sz w:val="20"/>
        </w:rPr>
      </w:pPr>
    </w:p>
    <w:p w:rsidR="00E97B33" w:rsidRDefault="00444A1A">
      <w:pPr>
        <w:pStyle w:val="BodyText"/>
        <w:spacing w:before="8"/>
        <w:rPr>
          <w:b/>
          <w:sz w:val="28"/>
        </w:rPr>
      </w:pPr>
      <w:r>
        <w:rPr>
          <w:noProof/>
        </w:rPr>
        <w:drawing>
          <wp:anchor distT="0" distB="0" distL="0" distR="0" simplePos="0" relativeHeight="251664896" behindDoc="0" locked="0" layoutInCell="1" allowOverlap="1">
            <wp:simplePos x="0" y="0"/>
            <wp:positionH relativeFrom="page">
              <wp:posOffset>1351280</wp:posOffset>
            </wp:positionH>
            <wp:positionV relativeFrom="paragraph">
              <wp:posOffset>247015</wp:posOffset>
            </wp:positionV>
            <wp:extent cx="5074285" cy="267081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34" cstate="print"/>
                    <a:stretch>
                      <a:fillRect/>
                    </a:stretch>
                  </pic:blipFill>
                  <pic:spPr>
                    <a:xfrm>
                      <a:off x="0" y="0"/>
                      <a:ext cx="5074348" cy="2670905"/>
                    </a:xfrm>
                    <a:prstGeom prst="rect">
                      <a:avLst/>
                    </a:prstGeom>
                  </pic:spPr>
                </pic:pic>
              </a:graphicData>
            </a:graphic>
          </wp:anchor>
        </w:drawing>
      </w:r>
    </w:p>
    <w:p w:rsidR="00E97B33" w:rsidRDefault="00E97B33">
      <w:pPr>
        <w:pStyle w:val="BodyText"/>
        <w:rPr>
          <w:b/>
          <w:sz w:val="20"/>
        </w:rPr>
      </w:pPr>
    </w:p>
    <w:p w:rsidR="00E97B33" w:rsidRDefault="00E97B33">
      <w:pPr>
        <w:pStyle w:val="BodyText"/>
        <w:spacing w:before="7"/>
        <w:rPr>
          <w:b/>
          <w:sz w:val="19"/>
        </w:rPr>
      </w:pPr>
    </w:p>
    <w:p w:rsidR="00E97B33" w:rsidRDefault="00444A1A">
      <w:pPr>
        <w:ind w:left="419"/>
        <w:rPr>
          <w:b/>
        </w:rPr>
      </w:pPr>
      <w:r>
        <w:rPr>
          <w:b/>
          <w:w w:val="120"/>
        </w:rPr>
        <w:t>Thedatasetischoosen</w:t>
      </w:r>
      <w:r>
        <w:rPr>
          <w:b/>
          <w:w w:val="120"/>
        </w:rPr>
        <w:t>whichtheresultshouldbecalcualted</w:t>
      </w:r>
    </w:p>
    <w:p w:rsidR="00E97B33" w:rsidRDefault="00E97B33">
      <w:pPr>
        <w:pStyle w:val="BodyText"/>
        <w:spacing w:before="3"/>
        <w:rPr>
          <w:b/>
          <w:sz w:val="32"/>
        </w:rPr>
      </w:pPr>
    </w:p>
    <w:p w:rsidR="00E97B33" w:rsidRDefault="00444A1A">
      <w:pPr>
        <w:pStyle w:val="Heading3"/>
      </w:pPr>
      <w:r>
        <w:rPr>
          <w:w w:val="120"/>
        </w:rPr>
        <w:t>result</w:t>
      </w:r>
    </w:p>
    <w:p w:rsidR="00E97B33" w:rsidRDefault="00E97B33">
      <w:pPr>
        <w:pStyle w:val="BodyText"/>
        <w:rPr>
          <w:b/>
          <w:sz w:val="20"/>
        </w:rPr>
      </w:pPr>
    </w:p>
    <w:p w:rsidR="00E97B33" w:rsidRDefault="00E97B33">
      <w:pPr>
        <w:pStyle w:val="BodyText"/>
        <w:rPr>
          <w:b/>
          <w:sz w:val="20"/>
        </w:rPr>
      </w:pPr>
    </w:p>
    <w:p w:rsidR="00E97B33" w:rsidRDefault="00444A1A">
      <w:pPr>
        <w:pStyle w:val="BodyText"/>
        <w:spacing w:before="8"/>
        <w:rPr>
          <w:b/>
          <w:sz w:val="28"/>
        </w:rPr>
      </w:pPr>
      <w:r>
        <w:rPr>
          <w:noProof/>
        </w:rPr>
        <w:drawing>
          <wp:anchor distT="0" distB="0" distL="0" distR="0" simplePos="0" relativeHeight="251665920" behindDoc="0" locked="0" layoutInCell="1" allowOverlap="1">
            <wp:simplePos x="0" y="0"/>
            <wp:positionH relativeFrom="page">
              <wp:posOffset>1351280</wp:posOffset>
            </wp:positionH>
            <wp:positionV relativeFrom="paragraph">
              <wp:posOffset>247015</wp:posOffset>
            </wp:positionV>
            <wp:extent cx="5074285" cy="218440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35" cstate="print"/>
                    <a:stretch>
                      <a:fillRect/>
                    </a:stretch>
                  </pic:blipFill>
                  <pic:spPr>
                    <a:xfrm>
                      <a:off x="0" y="0"/>
                      <a:ext cx="5074348" cy="2184273"/>
                    </a:xfrm>
                    <a:prstGeom prst="rect">
                      <a:avLst/>
                    </a:prstGeom>
                  </pic:spPr>
                </pic:pic>
              </a:graphicData>
            </a:graphic>
          </wp:anchor>
        </w:drawing>
      </w:r>
    </w:p>
    <w:p w:rsidR="00E97B33" w:rsidRDefault="00E97B33">
      <w:pPr>
        <w:pStyle w:val="BodyText"/>
        <w:rPr>
          <w:b/>
          <w:sz w:val="20"/>
        </w:rPr>
      </w:pPr>
    </w:p>
    <w:p w:rsidR="00E97B33" w:rsidRDefault="00E97B33">
      <w:pPr>
        <w:pStyle w:val="BodyText"/>
        <w:spacing w:before="10"/>
        <w:rPr>
          <w:b/>
          <w:sz w:val="18"/>
        </w:rPr>
      </w:pPr>
    </w:p>
    <w:p w:rsidR="00E97B33" w:rsidRDefault="00444A1A">
      <w:pPr>
        <w:spacing w:before="1"/>
        <w:ind w:left="419"/>
        <w:rPr>
          <w:b/>
        </w:rPr>
      </w:pPr>
      <w:r>
        <w:rPr>
          <w:b/>
          <w:w w:val="120"/>
        </w:rPr>
        <w:t>thedesiredoutputisfetched</w:t>
      </w:r>
    </w:p>
    <w:p w:rsidR="00E97B33" w:rsidRDefault="00444A1A">
      <w:pPr>
        <w:pStyle w:val="BodyText"/>
        <w:spacing w:before="47"/>
        <w:ind w:left="419"/>
      </w:pPr>
      <w:r>
        <w:rPr>
          <w:w w:val="109"/>
        </w:rPr>
        <w:t>-</w:t>
      </w: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spacing w:before="9"/>
        <w:rPr>
          <w:sz w:val="19"/>
        </w:rPr>
      </w:pPr>
    </w:p>
    <w:p w:rsidR="00E97B33" w:rsidRDefault="00444A1A">
      <w:pPr>
        <w:spacing w:before="61"/>
        <w:ind w:right="186"/>
        <w:jc w:val="right"/>
        <w:rPr>
          <w:b/>
          <w:sz w:val="20"/>
          <w:lang w:val="en-IN"/>
        </w:rPr>
      </w:pPr>
      <w:r>
        <w:rPr>
          <w:b/>
          <w:sz w:val="20"/>
          <w:lang w:val="en-IN"/>
        </w:rPr>
        <w:t>--</w:t>
      </w:r>
    </w:p>
    <w:p w:rsidR="00E97B33" w:rsidRDefault="00E97B33">
      <w:pPr>
        <w:pStyle w:val="BodyText"/>
        <w:rPr>
          <w:b/>
          <w:sz w:val="20"/>
        </w:rPr>
      </w:pPr>
    </w:p>
    <w:p w:rsidR="00E97B33" w:rsidRDefault="00E97B33">
      <w:pPr>
        <w:pStyle w:val="BodyText"/>
        <w:rPr>
          <w:b/>
          <w:sz w:val="20"/>
        </w:rPr>
      </w:pPr>
    </w:p>
    <w:p w:rsidR="00E97B33" w:rsidRDefault="00E97B33">
      <w:pPr>
        <w:pStyle w:val="BodyText"/>
        <w:spacing w:before="3"/>
        <w:rPr>
          <w:b/>
        </w:rPr>
      </w:pPr>
    </w:p>
    <w:p w:rsidR="00E97B33" w:rsidRDefault="00444A1A">
      <w:pPr>
        <w:pStyle w:val="Heading1"/>
        <w:spacing w:line="432" w:lineRule="auto"/>
        <w:ind w:right="6791"/>
        <w:rPr>
          <w:w w:val="120"/>
        </w:rPr>
      </w:pPr>
      <w:bookmarkStart w:id="32" w:name="Testing"/>
      <w:bookmarkEnd w:id="32"/>
      <w:r>
        <w:rPr>
          <w:w w:val="120"/>
        </w:rPr>
        <w:t>Chapter8Testing</w:t>
      </w:r>
    </w:p>
    <w:p w:rsidR="00E97B33" w:rsidRDefault="00444A1A">
      <w:pPr>
        <w:rPr>
          <w:lang w:val="en-IN"/>
        </w:rPr>
      </w:pPr>
      <w:r>
        <w:rPr>
          <w:w w:val="120"/>
          <w:lang w:val="en-IN"/>
        </w:rPr>
        <w:t>GRAPHICAL USERFACE TESTING</w:t>
      </w:r>
    </w:p>
    <w:p w:rsidR="00E97B33" w:rsidRDefault="00444A1A">
      <w:pPr>
        <w:pStyle w:val="BodyText"/>
        <w:rPr>
          <w:lang w:val="en-IN"/>
        </w:rPr>
      </w:pPr>
      <w:r>
        <w:rPr>
          <w:noProof/>
        </w:rPr>
        <w:drawing>
          <wp:inline distT="0" distB="0" distL="114300" distR="114300">
            <wp:extent cx="6112510" cy="6892290"/>
            <wp:effectExtent l="0" t="0" r="2540" b="3810"/>
            <wp:docPr id="6" name="Picture 6" descr="SampleTest cases (1)_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ampleTest cases (1)_00001"/>
                    <pic:cNvPicPr>
                      <a:picLocks noChangeAspect="1"/>
                    </pic:cNvPicPr>
                  </pic:nvPicPr>
                  <pic:blipFill>
                    <a:blip r:embed="rId36"/>
                    <a:stretch>
                      <a:fillRect/>
                    </a:stretch>
                  </pic:blipFill>
                  <pic:spPr>
                    <a:xfrm>
                      <a:off x="0" y="0"/>
                      <a:ext cx="6112510" cy="6892290"/>
                    </a:xfrm>
                    <a:prstGeom prst="rect">
                      <a:avLst/>
                    </a:prstGeom>
                  </pic:spPr>
                </pic:pic>
              </a:graphicData>
            </a:graphic>
          </wp:inline>
        </w:drawing>
      </w: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444A1A">
      <w:pPr>
        <w:pStyle w:val="BodyText"/>
        <w:rPr>
          <w:lang w:val="en-IN"/>
        </w:rPr>
      </w:pPr>
      <w:r>
        <w:rPr>
          <w:lang w:val="en-IN"/>
        </w:rPr>
        <w:t>MODEL TESTING</w:t>
      </w:r>
    </w:p>
    <w:p w:rsidR="00E97B33" w:rsidRDefault="00E97B33">
      <w:pPr>
        <w:pStyle w:val="BodyText"/>
        <w:rPr>
          <w:lang w:val="en-IN"/>
        </w:rPr>
      </w:pPr>
    </w:p>
    <w:p w:rsidR="00E97B33" w:rsidRDefault="00444A1A">
      <w:pPr>
        <w:rPr>
          <w:lang w:val="en-IN"/>
        </w:rPr>
        <w:sectPr w:rsidR="00E97B33">
          <w:pgSz w:w="11910" w:h="16840"/>
          <w:pgMar w:top="1580" w:right="540" w:bottom="280" w:left="740" w:header="720" w:footer="720" w:gutter="0"/>
          <w:cols w:space="720"/>
        </w:sectPr>
      </w:pPr>
      <w:r>
        <w:rPr>
          <w:noProof/>
        </w:rPr>
        <w:drawing>
          <wp:inline distT="0" distB="0" distL="114300" distR="114300">
            <wp:extent cx="5869940" cy="5825490"/>
            <wp:effectExtent l="0" t="0" r="16510" b="3810"/>
            <wp:docPr id="8" name="Picture 8" descr="SampleTest cases (1)_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ampleTest cases (1)_00002"/>
                    <pic:cNvPicPr>
                      <a:picLocks noChangeAspect="1"/>
                    </pic:cNvPicPr>
                  </pic:nvPicPr>
                  <pic:blipFill>
                    <a:blip r:embed="rId37"/>
                    <a:stretch>
                      <a:fillRect/>
                    </a:stretch>
                  </pic:blipFill>
                  <pic:spPr>
                    <a:xfrm>
                      <a:off x="0" y="0"/>
                      <a:ext cx="5869940" cy="5825490"/>
                    </a:xfrm>
                    <a:prstGeom prst="rect">
                      <a:avLst/>
                    </a:prstGeom>
                  </pic:spPr>
                </pic:pic>
              </a:graphicData>
            </a:graphic>
          </wp:inline>
        </w:drawing>
      </w: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spacing w:before="3"/>
      </w:pPr>
    </w:p>
    <w:p w:rsidR="00E97B33" w:rsidRDefault="00444A1A">
      <w:pPr>
        <w:pStyle w:val="Heading1"/>
        <w:spacing w:line="432" w:lineRule="auto"/>
        <w:ind w:right="5636"/>
      </w:pPr>
      <w:bookmarkStart w:id="33" w:name="Conclusion"/>
      <w:bookmarkEnd w:id="33"/>
      <w:r>
        <w:rPr>
          <w:w w:val="120"/>
        </w:rPr>
        <w:t>Chapter9</w:t>
      </w:r>
      <w:r>
        <w:rPr>
          <w:w w:val="115"/>
        </w:rPr>
        <w:t>Conclusion</w:t>
      </w:r>
    </w:p>
    <w:p w:rsidR="00E97B33" w:rsidRDefault="00444A1A">
      <w:pPr>
        <w:pStyle w:val="BodyText"/>
        <w:spacing w:before="277" w:line="283" w:lineRule="auto"/>
        <w:ind w:left="419" w:right="318"/>
      </w:pPr>
      <w:r>
        <w:rPr>
          <w:w w:val="105"/>
        </w:rPr>
        <w:t>Theproposedmachinelearningmodelisisconcludedthattheanalysis</w:t>
      </w:r>
      <w:r>
        <w:rPr>
          <w:w w:val="105"/>
        </w:rPr>
        <w:t>andthedetectionofthedis-tributeddenialofservicecanmemadefromthegivendatasetfromusingthelogisticregressionandtheADAboosterandfromtheanalysisitisconcludedthatthelogisticregressiongivesthemaximumefficiencyforpredictingtheattackandthemodelcanbetrainedandtested</w:t>
      </w:r>
      <w:r>
        <w:rPr>
          <w:w w:val="105"/>
        </w:rPr>
        <w:t>andcanbeusedforthefutureuseforpredictionandanalysisofthedifferenttypesofnetworkdomainattackandpreventingitfromthethreats</w:t>
      </w: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spacing w:before="2"/>
        <w:rPr>
          <w:sz w:val="25"/>
        </w:rPr>
      </w:pPr>
    </w:p>
    <w:p w:rsidR="00E97B33" w:rsidRDefault="00E97B33">
      <w:pPr>
        <w:jc w:val="center"/>
        <w:sectPr w:rsidR="00E97B33">
          <w:pgSz w:w="11910" w:h="16840"/>
          <w:pgMar w:top="1580" w:right="540" w:bottom="280" w:left="740" w:header="720" w:footer="720" w:gutter="0"/>
          <w:cols w:space="720"/>
        </w:sect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spacing w:before="3"/>
      </w:pPr>
    </w:p>
    <w:p w:rsidR="00E97B33" w:rsidRDefault="00444A1A">
      <w:pPr>
        <w:pStyle w:val="Heading1"/>
        <w:spacing w:line="432" w:lineRule="auto"/>
        <w:ind w:right="7221"/>
      </w:pPr>
      <w:bookmarkStart w:id="34" w:name="Future_Work"/>
      <w:bookmarkEnd w:id="34"/>
      <w:r>
        <w:rPr>
          <w:w w:val="120"/>
        </w:rPr>
        <w:t>Chapter10FutureWork</w:t>
      </w:r>
    </w:p>
    <w:p w:rsidR="00E97B33" w:rsidRDefault="00444A1A">
      <w:pPr>
        <w:pStyle w:val="BodyText"/>
        <w:spacing w:before="277" w:line="283" w:lineRule="auto"/>
        <w:ind w:left="419" w:right="318"/>
      </w:pPr>
      <w:r>
        <w:rPr>
          <w:w w:val="105"/>
        </w:rPr>
        <w:t xml:space="preserve">Thefutureworkfortheproposedprojectreferstothetrainnig  the  </w:t>
      </w:r>
      <w:r>
        <w:rPr>
          <w:w w:val="105"/>
        </w:rPr>
        <w:t>model  using  wide  variety  ofdatasetandobtainingthemaximumefficiencyforthemodelandcanbeimplementedfrotheandroidapplicationdevelpoment.whichcanbeusedbythediffetentorganisationandprotecttheirdatafromthethreatsandhazardousinvasionofthedatafromtheexternalsou</w:t>
      </w:r>
      <w:r>
        <w:rPr>
          <w:w w:val="105"/>
        </w:rPr>
        <w:t>rce</w:t>
      </w: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jc w:val="center"/>
        <w:sectPr w:rsidR="00E97B33">
          <w:pgSz w:w="11910" w:h="16840"/>
          <w:pgMar w:top="1580" w:right="540" w:bottom="280" w:left="740" w:header="720" w:footer="720" w:gutter="0"/>
          <w:cols w:space="720"/>
        </w:sectPr>
      </w:pPr>
    </w:p>
    <w:p w:rsidR="00E97B33" w:rsidRDefault="00E97B33">
      <w:pPr>
        <w:pStyle w:val="BodyText"/>
        <w:rPr>
          <w:sz w:val="20"/>
        </w:rPr>
      </w:pPr>
    </w:p>
    <w:p w:rsidR="00E97B33" w:rsidRDefault="00E97B33">
      <w:pPr>
        <w:pStyle w:val="BodyText"/>
        <w:rPr>
          <w:sz w:val="20"/>
        </w:rPr>
      </w:pPr>
    </w:p>
    <w:p w:rsidR="00E97B33" w:rsidRDefault="00E97B33">
      <w:pPr>
        <w:pStyle w:val="BodyText"/>
        <w:rPr>
          <w:sz w:val="20"/>
        </w:rPr>
      </w:pPr>
    </w:p>
    <w:p w:rsidR="00E97B33" w:rsidRDefault="00E97B33">
      <w:pPr>
        <w:pStyle w:val="BodyText"/>
        <w:spacing w:before="3"/>
      </w:pPr>
    </w:p>
    <w:p w:rsidR="00E97B33" w:rsidRDefault="00444A1A">
      <w:pPr>
        <w:pStyle w:val="Heading1"/>
      </w:pPr>
      <w:bookmarkStart w:id="35" w:name="Appendix_B_:_User_Manual"/>
      <w:bookmarkStart w:id="36" w:name="Appendix_A_:References"/>
      <w:bookmarkEnd w:id="35"/>
      <w:bookmarkEnd w:id="36"/>
      <w:r>
        <w:rPr>
          <w:w w:val="115"/>
        </w:rPr>
        <w:t>References</w:t>
      </w:r>
    </w:p>
    <w:p w:rsidR="00E97B33" w:rsidRDefault="00E97B33">
      <w:pPr>
        <w:pStyle w:val="BodyText"/>
        <w:spacing w:before="4"/>
        <w:rPr>
          <w:b/>
          <w:sz w:val="60"/>
        </w:rPr>
      </w:pPr>
    </w:p>
    <w:p w:rsidR="00E97B33" w:rsidRDefault="00444A1A">
      <w:pPr>
        <w:pStyle w:val="ListParagraph"/>
        <w:numPr>
          <w:ilvl w:val="2"/>
          <w:numId w:val="9"/>
        </w:numPr>
        <w:tabs>
          <w:tab w:val="left" w:pos="877"/>
        </w:tabs>
        <w:spacing w:line="283" w:lineRule="auto"/>
        <w:ind w:right="307"/>
      </w:pPr>
      <w:r>
        <w:rPr>
          <w:w w:val="110"/>
        </w:rPr>
        <w:t>DDoSattackdetectionandpredictionAhmadRiza’ainYusofandNurIzuraUdzir</w:t>
      </w:r>
      <w:r>
        <w:rPr>
          <w:w w:val="120"/>
        </w:rPr>
        <w:t>IEEE</w:t>
      </w:r>
      <w:r>
        <w:rPr>
          <w:w w:val="110"/>
        </w:rPr>
        <w:t>Confer-enceonApplication,InformationandNetworkSecurity(AINS)2017</w:t>
      </w:r>
    </w:p>
    <w:p w:rsidR="00E97B33" w:rsidRDefault="00444A1A">
      <w:pPr>
        <w:pStyle w:val="ListParagraph"/>
        <w:numPr>
          <w:ilvl w:val="2"/>
          <w:numId w:val="9"/>
        </w:numPr>
        <w:tabs>
          <w:tab w:val="left" w:pos="877"/>
        </w:tabs>
        <w:spacing w:before="187" w:line="283" w:lineRule="auto"/>
        <w:ind w:right="275"/>
      </w:pPr>
      <w:r>
        <w:rPr>
          <w:w w:val="115"/>
        </w:rPr>
        <w:t>ASurveyOnDetectionOfDDOSAttacksUsingMachine</w:t>
      </w:r>
      <w:r>
        <w:rPr>
          <w:w w:val="115"/>
        </w:rPr>
        <w:t>LearningApproachesDuttaSai</w:t>
      </w:r>
      <w:r>
        <w:rPr>
          <w:w w:val="120"/>
        </w:rPr>
        <w:t>Eswari,P.V.LakshmiINTERNATIONALJOURNALOFENGINEERINGRESEARCHTECH-</w:t>
      </w:r>
    </w:p>
    <w:p w:rsidR="00E97B33" w:rsidRDefault="00444A1A">
      <w:pPr>
        <w:pStyle w:val="BodyText"/>
        <w:spacing w:line="266" w:lineRule="exact"/>
        <w:ind w:left="876"/>
      </w:pPr>
      <w:r>
        <w:rPr>
          <w:w w:val="120"/>
        </w:rPr>
        <w:t>NOLOGYICCIDT–2022</w:t>
      </w:r>
    </w:p>
    <w:p w:rsidR="00E97B33" w:rsidRDefault="00E97B33">
      <w:pPr>
        <w:pStyle w:val="BodyText"/>
        <w:spacing w:before="4"/>
        <w:rPr>
          <w:sz w:val="19"/>
        </w:rPr>
      </w:pPr>
    </w:p>
    <w:p w:rsidR="00E97B33" w:rsidRDefault="00444A1A">
      <w:pPr>
        <w:pStyle w:val="ListParagraph"/>
        <w:numPr>
          <w:ilvl w:val="2"/>
          <w:numId w:val="9"/>
        </w:numPr>
        <w:tabs>
          <w:tab w:val="left" w:pos="877"/>
        </w:tabs>
        <w:spacing w:before="1" w:line="283" w:lineRule="auto"/>
        <w:ind w:right="261"/>
      </w:pPr>
      <w:r>
        <w:rPr>
          <w:w w:val="110"/>
        </w:rPr>
        <w:t>DDoSAttackDetectioninSDN-basedNetworksRathanNarasimhaMurthyIEEEConferenceon</w:t>
      </w:r>
      <w:r>
        <w:rPr>
          <w:w w:val="115"/>
        </w:rPr>
        <w:t>NetworkFunctionVirtualizationandSoftwareDefinedNetworks(NFV-SDN)2020</w:t>
      </w: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pPr>
    </w:p>
    <w:p w:rsidR="00E97B33" w:rsidRDefault="00E97B33">
      <w:pPr>
        <w:pStyle w:val="BodyText"/>
        <w:spacing w:before="1"/>
        <w:ind w:right="3121"/>
        <w:jc w:val="both"/>
        <w:sectPr w:rsidR="00E97B33">
          <w:pgSz w:w="11910" w:h="16840"/>
          <w:pgMar w:top="1580" w:right="540" w:bottom="280" w:left="740" w:header="720" w:footer="720" w:gutter="0"/>
          <w:cols w:space="720"/>
        </w:sectPr>
      </w:pPr>
    </w:p>
    <w:p w:rsidR="00E97B33" w:rsidRDefault="00E97B33">
      <w:pPr>
        <w:pStyle w:val="BodyText"/>
        <w:spacing w:before="61"/>
        <w:rPr>
          <w:lang w:val="en-IN"/>
        </w:rPr>
      </w:pPr>
    </w:p>
    <w:sectPr w:rsidR="00E97B33" w:rsidSect="00E97B33">
      <w:pgSz w:w="11910" w:h="16840"/>
      <w:pgMar w:top="460" w:right="540" w:bottom="280" w:left="7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4A1A" w:rsidRDefault="00444A1A">
      <w:r>
        <w:separator/>
      </w:r>
    </w:p>
  </w:endnote>
  <w:endnote w:type="continuationSeparator" w:id="1">
    <w:p w:rsidR="00444A1A" w:rsidRDefault="00444A1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Dubai">
    <w:panose1 w:val="020B0503030403030204"/>
    <w:charset w:val="00"/>
    <w:family w:val="swiss"/>
    <w:pitch w:val="variable"/>
    <w:sig w:usb0="80002067" w:usb1="80000000" w:usb2="00000008" w:usb3="00000000" w:csb0="0000004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4A1A" w:rsidRDefault="00444A1A">
      <w:r>
        <w:separator/>
      </w:r>
    </w:p>
  </w:footnote>
  <w:footnote w:type="continuationSeparator" w:id="1">
    <w:p w:rsidR="00444A1A" w:rsidRDefault="00444A1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8879AEF"/>
    <w:multiLevelType w:val="multilevel"/>
    <w:tmpl w:val="C8879AEF"/>
    <w:lvl w:ilvl="0">
      <w:start w:val="7"/>
      <w:numFmt w:val="decimal"/>
      <w:lvlText w:val="%1"/>
      <w:lvlJc w:val="left"/>
      <w:pPr>
        <w:ind w:left="1257" w:hanging="839"/>
        <w:jc w:val="left"/>
      </w:pPr>
      <w:rPr>
        <w:rFonts w:hint="default"/>
        <w:lang w:val="en-US" w:eastAsia="en-US" w:bidi="ar-SA"/>
      </w:rPr>
    </w:lvl>
    <w:lvl w:ilvl="1">
      <w:start w:val="1"/>
      <w:numFmt w:val="decimal"/>
      <w:lvlText w:val="%1.%2"/>
      <w:lvlJc w:val="left"/>
      <w:pPr>
        <w:ind w:left="1257" w:hanging="839"/>
        <w:jc w:val="left"/>
      </w:pPr>
      <w:rPr>
        <w:rFonts w:ascii="Calibri" w:eastAsia="Calibri" w:hAnsi="Calibri" w:cs="Calibri" w:hint="default"/>
        <w:b/>
        <w:bCs/>
        <w:w w:val="114"/>
        <w:sz w:val="32"/>
        <w:szCs w:val="32"/>
        <w:lang w:val="en-US" w:eastAsia="en-US" w:bidi="ar-SA"/>
      </w:rPr>
    </w:lvl>
    <w:lvl w:ilvl="2">
      <w:numFmt w:val="bullet"/>
      <w:lvlText w:val="•"/>
      <w:lvlJc w:val="left"/>
      <w:pPr>
        <w:ind w:left="3133" w:hanging="839"/>
      </w:pPr>
      <w:rPr>
        <w:rFonts w:hint="default"/>
        <w:lang w:val="en-US" w:eastAsia="en-US" w:bidi="ar-SA"/>
      </w:rPr>
    </w:lvl>
    <w:lvl w:ilvl="3">
      <w:numFmt w:val="bullet"/>
      <w:lvlText w:val="•"/>
      <w:lvlJc w:val="left"/>
      <w:pPr>
        <w:ind w:left="4069" w:hanging="839"/>
      </w:pPr>
      <w:rPr>
        <w:rFonts w:hint="default"/>
        <w:lang w:val="en-US" w:eastAsia="en-US" w:bidi="ar-SA"/>
      </w:rPr>
    </w:lvl>
    <w:lvl w:ilvl="4">
      <w:numFmt w:val="bullet"/>
      <w:lvlText w:val="•"/>
      <w:lvlJc w:val="left"/>
      <w:pPr>
        <w:ind w:left="5006" w:hanging="839"/>
      </w:pPr>
      <w:rPr>
        <w:rFonts w:hint="default"/>
        <w:lang w:val="en-US" w:eastAsia="en-US" w:bidi="ar-SA"/>
      </w:rPr>
    </w:lvl>
    <w:lvl w:ilvl="5">
      <w:numFmt w:val="bullet"/>
      <w:lvlText w:val="•"/>
      <w:lvlJc w:val="left"/>
      <w:pPr>
        <w:ind w:left="5942" w:hanging="839"/>
      </w:pPr>
      <w:rPr>
        <w:rFonts w:hint="default"/>
        <w:lang w:val="en-US" w:eastAsia="en-US" w:bidi="ar-SA"/>
      </w:rPr>
    </w:lvl>
    <w:lvl w:ilvl="6">
      <w:numFmt w:val="bullet"/>
      <w:lvlText w:val="•"/>
      <w:lvlJc w:val="left"/>
      <w:pPr>
        <w:ind w:left="6879" w:hanging="839"/>
      </w:pPr>
      <w:rPr>
        <w:rFonts w:hint="default"/>
        <w:lang w:val="en-US" w:eastAsia="en-US" w:bidi="ar-SA"/>
      </w:rPr>
    </w:lvl>
    <w:lvl w:ilvl="7">
      <w:numFmt w:val="bullet"/>
      <w:lvlText w:val="•"/>
      <w:lvlJc w:val="left"/>
      <w:pPr>
        <w:ind w:left="7815" w:hanging="839"/>
      </w:pPr>
      <w:rPr>
        <w:rFonts w:hint="default"/>
        <w:lang w:val="en-US" w:eastAsia="en-US" w:bidi="ar-SA"/>
      </w:rPr>
    </w:lvl>
    <w:lvl w:ilvl="8">
      <w:numFmt w:val="bullet"/>
      <w:lvlText w:val="•"/>
      <w:lvlJc w:val="left"/>
      <w:pPr>
        <w:ind w:left="8752" w:hanging="839"/>
      </w:pPr>
      <w:rPr>
        <w:rFonts w:hint="default"/>
        <w:lang w:val="en-US" w:eastAsia="en-US" w:bidi="ar-SA"/>
      </w:rPr>
    </w:lvl>
  </w:abstractNum>
  <w:abstractNum w:abstractNumId="1">
    <w:nsid w:val="CF092B84"/>
    <w:multiLevelType w:val="multilevel"/>
    <w:tmpl w:val="CF092B84"/>
    <w:lvl w:ilvl="0">
      <w:start w:val="2"/>
      <w:numFmt w:val="decimal"/>
      <w:lvlText w:val="%1"/>
      <w:lvlJc w:val="left"/>
      <w:pPr>
        <w:ind w:left="1257" w:hanging="839"/>
        <w:jc w:val="left"/>
      </w:pPr>
      <w:rPr>
        <w:rFonts w:hint="default"/>
        <w:lang w:val="en-US" w:eastAsia="en-US" w:bidi="ar-SA"/>
      </w:rPr>
    </w:lvl>
    <w:lvl w:ilvl="1">
      <w:start w:val="1"/>
      <w:numFmt w:val="decimal"/>
      <w:lvlText w:val="%1.%2"/>
      <w:lvlJc w:val="left"/>
      <w:pPr>
        <w:ind w:left="1257" w:hanging="839"/>
        <w:jc w:val="left"/>
      </w:pPr>
      <w:rPr>
        <w:rFonts w:ascii="Calibri" w:eastAsia="Calibri" w:hAnsi="Calibri" w:cs="Calibri" w:hint="default"/>
        <w:b/>
        <w:bCs/>
        <w:w w:val="114"/>
        <w:sz w:val="32"/>
        <w:szCs w:val="32"/>
        <w:lang w:val="en-US" w:eastAsia="en-US" w:bidi="ar-SA"/>
      </w:rPr>
    </w:lvl>
    <w:lvl w:ilvl="2">
      <w:start w:val="1"/>
      <w:numFmt w:val="decimal"/>
      <w:lvlText w:val="%1.%2.%3"/>
      <w:lvlJc w:val="left"/>
      <w:pPr>
        <w:ind w:left="1356" w:hanging="938"/>
        <w:jc w:val="left"/>
      </w:pPr>
      <w:rPr>
        <w:rFonts w:ascii="Calibri" w:eastAsia="Calibri" w:hAnsi="Calibri" w:cs="Calibri" w:hint="default"/>
        <w:b/>
        <w:bCs/>
        <w:w w:val="113"/>
        <w:sz w:val="27"/>
        <w:szCs w:val="27"/>
        <w:lang w:val="en-US" w:eastAsia="en-US" w:bidi="ar-SA"/>
      </w:rPr>
    </w:lvl>
    <w:lvl w:ilvl="3">
      <w:numFmt w:val="bullet"/>
      <w:lvlText w:val="•"/>
      <w:lvlJc w:val="left"/>
      <w:pPr>
        <w:ind w:left="3419" w:hanging="938"/>
      </w:pPr>
      <w:rPr>
        <w:rFonts w:hint="default"/>
        <w:lang w:val="en-US" w:eastAsia="en-US" w:bidi="ar-SA"/>
      </w:rPr>
    </w:lvl>
    <w:lvl w:ilvl="4">
      <w:numFmt w:val="bullet"/>
      <w:lvlText w:val="•"/>
      <w:lvlJc w:val="left"/>
      <w:pPr>
        <w:ind w:left="4448" w:hanging="938"/>
      </w:pPr>
      <w:rPr>
        <w:rFonts w:hint="default"/>
        <w:lang w:val="en-US" w:eastAsia="en-US" w:bidi="ar-SA"/>
      </w:rPr>
    </w:lvl>
    <w:lvl w:ilvl="5">
      <w:numFmt w:val="bullet"/>
      <w:lvlText w:val="•"/>
      <w:lvlJc w:val="left"/>
      <w:pPr>
        <w:ind w:left="5478" w:hanging="938"/>
      </w:pPr>
      <w:rPr>
        <w:rFonts w:hint="default"/>
        <w:lang w:val="en-US" w:eastAsia="en-US" w:bidi="ar-SA"/>
      </w:rPr>
    </w:lvl>
    <w:lvl w:ilvl="6">
      <w:numFmt w:val="bullet"/>
      <w:lvlText w:val="•"/>
      <w:lvlJc w:val="left"/>
      <w:pPr>
        <w:ind w:left="6507" w:hanging="938"/>
      </w:pPr>
      <w:rPr>
        <w:rFonts w:hint="default"/>
        <w:lang w:val="en-US" w:eastAsia="en-US" w:bidi="ar-SA"/>
      </w:rPr>
    </w:lvl>
    <w:lvl w:ilvl="7">
      <w:numFmt w:val="bullet"/>
      <w:lvlText w:val="•"/>
      <w:lvlJc w:val="left"/>
      <w:pPr>
        <w:ind w:left="7537" w:hanging="938"/>
      </w:pPr>
      <w:rPr>
        <w:rFonts w:hint="default"/>
        <w:lang w:val="en-US" w:eastAsia="en-US" w:bidi="ar-SA"/>
      </w:rPr>
    </w:lvl>
    <w:lvl w:ilvl="8">
      <w:numFmt w:val="bullet"/>
      <w:lvlText w:val="•"/>
      <w:lvlJc w:val="left"/>
      <w:pPr>
        <w:ind w:left="8566" w:hanging="938"/>
      </w:pPr>
      <w:rPr>
        <w:rFonts w:hint="default"/>
        <w:lang w:val="en-US" w:eastAsia="en-US" w:bidi="ar-SA"/>
      </w:rPr>
    </w:lvl>
  </w:abstractNum>
  <w:abstractNum w:abstractNumId="2">
    <w:nsid w:val="F4B5D9F5"/>
    <w:multiLevelType w:val="multilevel"/>
    <w:tmpl w:val="F4B5D9F5"/>
    <w:lvl w:ilvl="0">
      <w:start w:val="7"/>
      <w:numFmt w:val="decimal"/>
      <w:lvlText w:val="%1"/>
      <w:lvlJc w:val="left"/>
      <w:pPr>
        <w:ind w:left="937" w:hanging="519"/>
        <w:jc w:val="left"/>
      </w:pPr>
      <w:rPr>
        <w:rFonts w:hint="default"/>
        <w:lang w:val="en-US" w:eastAsia="en-US" w:bidi="ar-SA"/>
      </w:rPr>
    </w:lvl>
    <w:lvl w:ilvl="1">
      <w:start w:val="2"/>
      <w:numFmt w:val="decimal"/>
      <w:lvlText w:val="%1.%2."/>
      <w:lvlJc w:val="left"/>
      <w:pPr>
        <w:ind w:left="937" w:hanging="519"/>
        <w:jc w:val="left"/>
      </w:pPr>
      <w:rPr>
        <w:rFonts w:ascii="Calibri" w:eastAsia="Calibri" w:hAnsi="Calibri" w:cs="Calibri" w:hint="default"/>
        <w:i/>
        <w:iCs/>
        <w:w w:val="103"/>
        <w:sz w:val="22"/>
        <w:szCs w:val="22"/>
        <w:lang w:val="en-US" w:eastAsia="en-US" w:bidi="ar-SA"/>
      </w:rPr>
    </w:lvl>
    <w:lvl w:ilvl="2">
      <w:start w:val="1"/>
      <w:numFmt w:val="decimal"/>
      <w:lvlText w:val="[%3]"/>
      <w:lvlJc w:val="left"/>
      <w:pPr>
        <w:ind w:left="876" w:hanging="346"/>
        <w:jc w:val="left"/>
      </w:pPr>
      <w:rPr>
        <w:rFonts w:ascii="Calibri" w:eastAsia="Calibri" w:hAnsi="Calibri" w:cs="Calibri" w:hint="default"/>
        <w:w w:val="95"/>
        <w:sz w:val="22"/>
        <w:szCs w:val="22"/>
        <w:lang w:val="en-US" w:eastAsia="en-US" w:bidi="ar-SA"/>
      </w:rPr>
    </w:lvl>
    <w:lvl w:ilvl="3">
      <w:numFmt w:val="bullet"/>
      <w:lvlText w:val="•"/>
      <w:lvlJc w:val="left"/>
      <w:pPr>
        <w:ind w:left="3092" w:hanging="346"/>
      </w:pPr>
      <w:rPr>
        <w:rFonts w:hint="default"/>
        <w:lang w:val="en-US" w:eastAsia="en-US" w:bidi="ar-SA"/>
      </w:rPr>
    </w:lvl>
    <w:lvl w:ilvl="4">
      <w:numFmt w:val="bullet"/>
      <w:lvlText w:val="•"/>
      <w:lvlJc w:val="left"/>
      <w:pPr>
        <w:ind w:left="4168" w:hanging="346"/>
      </w:pPr>
      <w:rPr>
        <w:rFonts w:hint="default"/>
        <w:lang w:val="en-US" w:eastAsia="en-US" w:bidi="ar-SA"/>
      </w:rPr>
    </w:lvl>
    <w:lvl w:ilvl="5">
      <w:numFmt w:val="bullet"/>
      <w:lvlText w:val="•"/>
      <w:lvlJc w:val="left"/>
      <w:pPr>
        <w:ind w:left="5244" w:hanging="346"/>
      </w:pPr>
      <w:rPr>
        <w:rFonts w:hint="default"/>
        <w:lang w:val="en-US" w:eastAsia="en-US" w:bidi="ar-SA"/>
      </w:rPr>
    </w:lvl>
    <w:lvl w:ilvl="6">
      <w:numFmt w:val="bullet"/>
      <w:lvlText w:val="•"/>
      <w:lvlJc w:val="left"/>
      <w:pPr>
        <w:ind w:left="6320" w:hanging="346"/>
      </w:pPr>
      <w:rPr>
        <w:rFonts w:hint="default"/>
        <w:lang w:val="en-US" w:eastAsia="en-US" w:bidi="ar-SA"/>
      </w:rPr>
    </w:lvl>
    <w:lvl w:ilvl="7">
      <w:numFmt w:val="bullet"/>
      <w:lvlText w:val="•"/>
      <w:lvlJc w:val="left"/>
      <w:pPr>
        <w:ind w:left="7397" w:hanging="346"/>
      </w:pPr>
      <w:rPr>
        <w:rFonts w:hint="default"/>
        <w:lang w:val="en-US" w:eastAsia="en-US" w:bidi="ar-SA"/>
      </w:rPr>
    </w:lvl>
    <w:lvl w:ilvl="8">
      <w:numFmt w:val="bullet"/>
      <w:lvlText w:val="•"/>
      <w:lvlJc w:val="left"/>
      <w:pPr>
        <w:ind w:left="8473" w:hanging="346"/>
      </w:pPr>
      <w:rPr>
        <w:rFonts w:hint="default"/>
        <w:lang w:val="en-US" w:eastAsia="en-US" w:bidi="ar-SA"/>
      </w:rPr>
    </w:lvl>
  </w:abstractNum>
  <w:abstractNum w:abstractNumId="3">
    <w:nsid w:val="0053208E"/>
    <w:multiLevelType w:val="multilevel"/>
    <w:tmpl w:val="0053208E"/>
    <w:lvl w:ilvl="0">
      <w:start w:val="1"/>
      <w:numFmt w:val="decimal"/>
      <w:lvlText w:val="%1"/>
      <w:lvlJc w:val="left"/>
      <w:pPr>
        <w:ind w:left="1257" w:hanging="839"/>
        <w:jc w:val="left"/>
      </w:pPr>
      <w:rPr>
        <w:rFonts w:hint="default"/>
        <w:lang w:val="en-US" w:eastAsia="en-US" w:bidi="ar-SA"/>
      </w:rPr>
    </w:lvl>
    <w:lvl w:ilvl="1">
      <w:start w:val="1"/>
      <w:numFmt w:val="decimal"/>
      <w:lvlText w:val="%1.%2"/>
      <w:lvlJc w:val="left"/>
      <w:pPr>
        <w:ind w:left="1257" w:hanging="839"/>
        <w:jc w:val="left"/>
      </w:pPr>
      <w:rPr>
        <w:rFonts w:ascii="Calibri" w:eastAsia="Calibri" w:hAnsi="Calibri" w:cs="Calibri" w:hint="default"/>
        <w:b/>
        <w:bCs/>
        <w:w w:val="114"/>
        <w:sz w:val="32"/>
        <w:szCs w:val="32"/>
        <w:lang w:val="en-US" w:eastAsia="en-US" w:bidi="ar-SA"/>
      </w:rPr>
    </w:lvl>
    <w:lvl w:ilvl="2">
      <w:start w:val="1"/>
      <w:numFmt w:val="decimal"/>
      <w:lvlText w:val="%1.%2.%3"/>
      <w:lvlJc w:val="left"/>
      <w:pPr>
        <w:ind w:left="1356" w:hanging="938"/>
        <w:jc w:val="left"/>
      </w:pPr>
      <w:rPr>
        <w:rFonts w:ascii="Calibri" w:eastAsia="Calibri" w:hAnsi="Calibri" w:cs="Calibri" w:hint="default"/>
        <w:b/>
        <w:bCs/>
        <w:w w:val="113"/>
        <w:sz w:val="27"/>
        <w:szCs w:val="27"/>
        <w:lang w:val="en-US" w:eastAsia="en-US" w:bidi="ar-SA"/>
      </w:rPr>
    </w:lvl>
    <w:lvl w:ilvl="3">
      <w:numFmt w:val="bullet"/>
      <w:lvlText w:val="•"/>
      <w:lvlJc w:val="left"/>
      <w:pPr>
        <w:ind w:left="3419" w:hanging="938"/>
      </w:pPr>
      <w:rPr>
        <w:rFonts w:hint="default"/>
        <w:lang w:val="en-US" w:eastAsia="en-US" w:bidi="ar-SA"/>
      </w:rPr>
    </w:lvl>
    <w:lvl w:ilvl="4">
      <w:numFmt w:val="bullet"/>
      <w:lvlText w:val="•"/>
      <w:lvlJc w:val="left"/>
      <w:pPr>
        <w:ind w:left="4448" w:hanging="938"/>
      </w:pPr>
      <w:rPr>
        <w:rFonts w:hint="default"/>
        <w:lang w:val="en-US" w:eastAsia="en-US" w:bidi="ar-SA"/>
      </w:rPr>
    </w:lvl>
    <w:lvl w:ilvl="5">
      <w:numFmt w:val="bullet"/>
      <w:lvlText w:val="•"/>
      <w:lvlJc w:val="left"/>
      <w:pPr>
        <w:ind w:left="5478" w:hanging="938"/>
      </w:pPr>
      <w:rPr>
        <w:rFonts w:hint="default"/>
        <w:lang w:val="en-US" w:eastAsia="en-US" w:bidi="ar-SA"/>
      </w:rPr>
    </w:lvl>
    <w:lvl w:ilvl="6">
      <w:numFmt w:val="bullet"/>
      <w:lvlText w:val="•"/>
      <w:lvlJc w:val="left"/>
      <w:pPr>
        <w:ind w:left="6507" w:hanging="938"/>
      </w:pPr>
      <w:rPr>
        <w:rFonts w:hint="default"/>
        <w:lang w:val="en-US" w:eastAsia="en-US" w:bidi="ar-SA"/>
      </w:rPr>
    </w:lvl>
    <w:lvl w:ilvl="7">
      <w:numFmt w:val="bullet"/>
      <w:lvlText w:val="•"/>
      <w:lvlJc w:val="left"/>
      <w:pPr>
        <w:ind w:left="7537" w:hanging="938"/>
      </w:pPr>
      <w:rPr>
        <w:rFonts w:hint="default"/>
        <w:lang w:val="en-US" w:eastAsia="en-US" w:bidi="ar-SA"/>
      </w:rPr>
    </w:lvl>
    <w:lvl w:ilvl="8">
      <w:numFmt w:val="bullet"/>
      <w:lvlText w:val="•"/>
      <w:lvlJc w:val="left"/>
      <w:pPr>
        <w:ind w:left="8566" w:hanging="938"/>
      </w:pPr>
      <w:rPr>
        <w:rFonts w:hint="default"/>
        <w:lang w:val="en-US" w:eastAsia="en-US" w:bidi="ar-SA"/>
      </w:rPr>
    </w:lvl>
  </w:abstractNum>
  <w:abstractNum w:abstractNumId="4">
    <w:nsid w:val="0248C179"/>
    <w:multiLevelType w:val="multilevel"/>
    <w:tmpl w:val="0248C179"/>
    <w:lvl w:ilvl="0">
      <w:start w:val="5"/>
      <w:numFmt w:val="decimal"/>
      <w:lvlText w:val="%1"/>
      <w:lvlJc w:val="left"/>
      <w:pPr>
        <w:ind w:left="1257" w:hanging="839"/>
        <w:jc w:val="left"/>
      </w:pPr>
      <w:rPr>
        <w:rFonts w:hint="default"/>
        <w:lang w:val="en-US" w:eastAsia="en-US" w:bidi="ar-SA"/>
      </w:rPr>
    </w:lvl>
    <w:lvl w:ilvl="1">
      <w:start w:val="1"/>
      <w:numFmt w:val="decimal"/>
      <w:lvlText w:val="%1.%2"/>
      <w:lvlJc w:val="left"/>
      <w:pPr>
        <w:ind w:left="1257" w:hanging="839"/>
        <w:jc w:val="left"/>
      </w:pPr>
      <w:rPr>
        <w:rFonts w:ascii="Calibri" w:eastAsia="Calibri" w:hAnsi="Calibri" w:cs="Calibri" w:hint="default"/>
        <w:b/>
        <w:bCs/>
        <w:w w:val="114"/>
        <w:sz w:val="32"/>
        <w:szCs w:val="32"/>
        <w:lang w:val="en-US" w:eastAsia="en-US" w:bidi="ar-SA"/>
      </w:rPr>
    </w:lvl>
    <w:lvl w:ilvl="2">
      <w:start w:val="1"/>
      <w:numFmt w:val="decimal"/>
      <w:lvlText w:val="%1.%2.%3"/>
      <w:lvlJc w:val="left"/>
      <w:pPr>
        <w:ind w:left="1356" w:hanging="938"/>
        <w:jc w:val="left"/>
      </w:pPr>
      <w:rPr>
        <w:rFonts w:ascii="Calibri" w:eastAsia="Calibri" w:hAnsi="Calibri" w:cs="Calibri" w:hint="default"/>
        <w:b/>
        <w:bCs/>
        <w:w w:val="113"/>
        <w:sz w:val="27"/>
        <w:szCs w:val="27"/>
        <w:lang w:val="en-US" w:eastAsia="en-US" w:bidi="ar-SA"/>
      </w:rPr>
    </w:lvl>
    <w:lvl w:ilvl="3">
      <w:numFmt w:val="bullet"/>
      <w:lvlText w:val="•"/>
      <w:lvlJc w:val="left"/>
      <w:pPr>
        <w:ind w:left="3419" w:hanging="938"/>
      </w:pPr>
      <w:rPr>
        <w:rFonts w:hint="default"/>
        <w:lang w:val="en-US" w:eastAsia="en-US" w:bidi="ar-SA"/>
      </w:rPr>
    </w:lvl>
    <w:lvl w:ilvl="4">
      <w:numFmt w:val="bullet"/>
      <w:lvlText w:val="•"/>
      <w:lvlJc w:val="left"/>
      <w:pPr>
        <w:ind w:left="4448" w:hanging="938"/>
      </w:pPr>
      <w:rPr>
        <w:rFonts w:hint="default"/>
        <w:lang w:val="en-US" w:eastAsia="en-US" w:bidi="ar-SA"/>
      </w:rPr>
    </w:lvl>
    <w:lvl w:ilvl="5">
      <w:numFmt w:val="bullet"/>
      <w:lvlText w:val="•"/>
      <w:lvlJc w:val="left"/>
      <w:pPr>
        <w:ind w:left="5478" w:hanging="938"/>
      </w:pPr>
      <w:rPr>
        <w:rFonts w:hint="default"/>
        <w:lang w:val="en-US" w:eastAsia="en-US" w:bidi="ar-SA"/>
      </w:rPr>
    </w:lvl>
    <w:lvl w:ilvl="6">
      <w:numFmt w:val="bullet"/>
      <w:lvlText w:val="•"/>
      <w:lvlJc w:val="left"/>
      <w:pPr>
        <w:ind w:left="6507" w:hanging="938"/>
      </w:pPr>
      <w:rPr>
        <w:rFonts w:hint="default"/>
        <w:lang w:val="en-US" w:eastAsia="en-US" w:bidi="ar-SA"/>
      </w:rPr>
    </w:lvl>
    <w:lvl w:ilvl="7">
      <w:numFmt w:val="bullet"/>
      <w:lvlText w:val="•"/>
      <w:lvlJc w:val="left"/>
      <w:pPr>
        <w:ind w:left="7537" w:hanging="938"/>
      </w:pPr>
      <w:rPr>
        <w:rFonts w:hint="default"/>
        <w:lang w:val="en-US" w:eastAsia="en-US" w:bidi="ar-SA"/>
      </w:rPr>
    </w:lvl>
    <w:lvl w:ilvl="8">
      <w:numFmt w:val="bullet"/>
      <w:lvlText w:val="•"/>
      <w:lvlJc w:val="left"/>
      <w:pPr>
        <w:ind w:left="8566" w:hanging="938"/>
      </w:pPr>
      <w:rPr>
        <w:rFonts w:hint="default"/>
        <w:lang w:val="en-US" w:eastAsia="en-US" w:bidi="ar-SA"/>
      </w:rPr>
    </w:lvl>
  </w:abstractNum>
  <w:abstractNum w:abstractNumId="5">
    <w:nsid w:val="03D62ECE"/>
    <w:multiLevelType w:val="multilevel"/>
    <w:tmpl w:val="03D62ECE"/>
    <w:lvl w:ilvl="0">
      <w:start w:val="3"/>
      <w:numFmt w:val="decimal"/>
      <w:lvlText w:val="%1"/>
      <w:lvlJc w:val="left"/>
      <w:pPr>
        <w:ind w:left="1257" w:hanging="839"/>
        <w:jc w:val="left"/>
      </w:pPr>
      <w:rPr>
        <w:rFonts w:hint="default"/>
        <w:lang w:val="en-US" w:eastAsia="en-US" w:bidi="ar-SA"/>
      </w:rPr>
    </w:lvl>
    <w:lvl w:ilvl="1">
      <w:start w:val="1"/>
      <w:numFmt w:val="decimal"/>
      <w:lvlText w:val="%1.%2"/>
      <w:lvlJc w:val="left"/>
      <w:pPr>
        <w:ind w:left="1257" w:hanging="839"/>
        <w:jc w:val="left"/>
      </w:pPr>
      <w:rPr>
        <w:rFonts w:ascii="Calibri" w:eastAsia="Calibri" w:hAnsi="Calibri" w:cs="Calibri" w:hint="default"/>
        <w:b/>
        <w:bCs/>
        <w:w w:val="114"/>
        <w:sz w:val="32"/>
        <w:szCs w:val="32"/>
        <w:lang w:val="en-US" w:eastAsia="en-US" w:bidi="ar-SA"/>
      </w:rPr>
    </w:lvl>
    <w:lvl w:ilvl="2">
      <w:numFmt w:val="bullet"/>
      <w:lvlText w:val="•"/>
      <w:lvlJc w:val="left"/>
      <w:pPr>
        <w:ind w:left="3133" w:hanging="839"/>
      </w:pPr>
      <w:rPr>
        <w:rFonts w:hint="default"/>
        <w:lang w:val="en-US" w:eastAsia="en-US" w:bidi="ar-SA"/>
      </w:rPr>
    </w:lvl>
    <w:lvl w:ilvl="3">
      <w:numFmt w:val="bullet"/>
      <w:lvlText w:val="•"/>
      <w:lvlJc w:val="left"/>
      <w:pPr>
        <w:ind w:left="4069" w:hanging="839"/>
      </w:pPr>
      <w:rPr>
        <w:rFonts w:hint="default"/>
        <w:lang w:val="en-US" w:eastAsia="en-US" w:bidi="ar-SA"/>
      </w:rPr>
    </w:lvl>
    <w:lvl w:ilvl="4">
      <w:numFmt w:val="bullet"/>
      <w:lvlText w:val="•"/>
      <w:lvlJc w:val="left"/>
      <w:pPr>
        <w:ind w:left="5006" w:hanging="839"/>
      </w:pPr>
      <w:rPr>
        <w:rFonts w:hint="default"/>
        <w:lang w:val="en-US" w:eastAsia="en-US" w:bidi="ar-SA"/>
      </w:rPr>
    </w:lvl>
    <w:lvl w:ilvl="5">
      <w:numFmt w:val="bullet"/>
      <w:lvlText w:val="•"/>
      <w:lvlJc w:val="left"/>
      <w:pPr>
        <w:ind w:left="5942" w:hanging="839"/>
      </w:pPr>
      <w:rPr>
        <w:rFonts w:hint="default"/>
        <w:lang w:val="en-US" w:eastAsia="en-US" w:bidi="ar-SA"/>
      </w:rPr>
    </w:lvl>
    <w:lvl w:ilvl="6">
      <w:numFmt w:val="bullet"/>
      <w:lvlText w:val="•"/>
      <w:lvlJc w:val="left"/>
      <w:pPr>
        <w:ind w:left="6879" w:hanging="839"/>
      </w:pPr>
      <w:rPr>
        <w:rFonts w:hint="default"/>
        <w:lang w:val="en-US" w:eastAsia="en-US" w:bidi="ar-SA"/>
      </w:rPr>
    </w:lvl>
    <w:lvl w:ilvl="7">
      <w:numFmt w:val="bullet"/>
      <w:lvlText w:val="•"/>
      <w:lvlJc w:val="left"/>
      <w:pPr>
        <w:ind w:left="7815" w:hanging="839"/>
      </w:pPr>
      <w:rPr>
        <w:rFonts w:hint="default"/>
        <w:lang w:val="en-US" w:eastAsia="en-US" w:bidi="ar-SA"/>
      </w:rPr>
    </w:lvl>
    <w:lvl w:ilvl="8">
      <w:numFmt w:val="bullet"/>
      <w:lvlText w:val="•"/>
      <w:lvlJc w:val="left"/>
      <w:pPr>
        <w:ind w:left="8752" w:hanging="839"/>
      </w:pPr>
      <w:rPr>
        <w:rFonts w:hint="default"/>
        <w:lang w:val="en-US" w:eastAsia="en-US" w:bidi="ar-SA"/>
      </w:rPr>
    </w:lvl>
  </w:abstractNum>
  <w:abstractNum w:abstractNumId="6">
    <w:nsid w:val="25B654F3"/>
    <w:multiLevelType w:val="multilevel"/>
    <w:tmpl w:val="25B654F3"/>
    <w:lvl w:ilvl="0">
      <w:start w:val="4"/>
      <w:numFmt w:val="decimal"/>
      <w:lvlText w:val="%1"/>
      <w:lvlJc w:val="left"/>
      <w:pPr>
        <w:ind w:left="1257" w:hanging="839"/>
        <w:jc w:val="left"/>
      </w:pPr>
      <w:rPr>
        <w:rFonts w:hint="default"/>
        <w:lang w:val="en-US" w:eastAsia="en-US" w:bidi="ar-SA"/>
      </w:rPr>
    </w:lvl>
    <w:lvl w:ilvl="1">
      <w:start w:val="1"/>
      <w:numFmt w:val="decimal"/>
      <w:lvlText w:val="%1.%2"/>
      <w:lvlJc w:val="left"/>
      <w:pPr>
        <w:ind w:left="1257" w:hanging="839"/>
        <w:jc w:val="left"/>
      </w:pPr>
      <w:rPr>
        <w:rFonts w:ascii="Calibri" w:eastAsia="Calibri" w:hAnsi="Calibri" w:cs="Calibri" w:hint="default"/>
        <w:b/>
        <w:bCs/>
        <w:w w:val="114"/>
        <w:sz w:val="32"/>
        <w:szCs w:val="32"/>
        <w:lang w:val="en-US" w:eastAsia="en-US" w:bidi="ar-SA"/>
      </w:rPr>
    </w:lvl>
    <w:lvl w:ilvl="2">
      <w:numFmt w:val="bullet"/>
      <w:lvlText w:val="•"/>
      <w:lvlJc w:val="left"/>
      <w:pPr>
        <w:ind w:left="975" w:hanging="223"/>
      </w:pPr>
      <w:rPr>
        <w:rFonts w:ascii="Lucida Sans Unicode" w:eastAsia="Lucida Sans Unicode" w:hAnsi="Lucida Sans Unicode" w:cs="Lucida Sans Unicode" w:hint="default"/>
        <w:w w:val="79"/>
        <w:sz w:val="22"/>
        <w:szCs w:val="22"/>
        <w:lang w:val="en-US" w:eastAsia="en-US" w:bidi="ar-SA"/>
      </w:rPr>
    </w:lvl>
    <w:lvl w:ilvl="3">
      <w:numFmt w:val="bullet"/>
      <w:lvlText w:val="•"/>
      <w:lvlJc w:val="left"/>
      <w:pPr>
        <w:ind w:left="3341" w:hanging="223"/>
      </w:pPr>
      <w:rPr>
        <w:rFonts w:hint="default"/>
        <w:lang w:val="en-US" w:eastAsia="en-US" w:bidi="ar-SA"/>
      </w:rPr>
    </w:lvl>
    <w:lvl w:ilvl="4">
      <w:numFmt w:val="bullet"/>
      <w:lvlText w:val="•"/>
      <w:lvlJc w:val="left"/>
      <w:pPr>
        <w:ind w:left="4381" w:hanging="223"/>
      </w:pPr>
      <w:rPr>
        <w:rFonts w:hint="default"/>
        <w:lang w:val="en-US" w:eastAsia="en-US" w:bidi="ar-SA"/>
      </w:rPr>
    </w:lvl>
    <w:lvl w:ilvl="5">
      <w:numFmt w:val="bullet"/>
      <w:lvlText w:val="•"/>
      <w:lvlJc w:val="left"/>
      <w:pPr>
        <w:ind w:left="5422" w:hanging="223"/>
      </w:pPr>
      <w:rPr>
        <w:rFonts w:hint="default"/>
        <w:lang w:val="en-US" w:eastAsia="en-US" w:bidi="ar-SA"/>
      </w:rPr>
    </w:lvl>
    <w:lvl w:ilvl="6">
      <w:numFmt w:val="bullet"/>
      <w:lvlText w:val="•"/>
      <w:lvlJc w:val="left"/>
      <w:pPr>
        <w:ind w:left="6463" w:hanging="223"/>
      </w:pPr>
      <w:rPr>
        <w:rFonts w:hint="default"/>
        <w:lang w:val="en-US" w:eastAsia="en-US" w:bidi="ar-SA"/>
      </w:rPr>
    </w:lvl>
    <w:lvl w:ilvl="7">
      <w:numFmt w:val="bullet"/>
      <w:lvlText w:val="•"/>
      <w:lvlJc w:val="left"/>
      <w:pPr>
        <w:ind w:left="7503" w:hanging="223"/>
      </w:pPr>
      <w:rPr>
        <w:rFonts w:hint="default"/>
        <w:lang w:val="en-US" w:eastAsia="en-US" w:bidi="ar-SA"/>
      </w:rPr>
    </w:lvl>
    <w:lvl w:ilvl="8">
      <w:numFmt w:val="bullet"/>
      <w:lvlText w:val="•"/>
      <w:lvlJc w:val="left"/>
      <w:pPr>
        <w:ind w:left="8544" w:hanging="223"/>
      </w:pPr>
      <w:rPr>
        <w:rFonts w:hint="default"/>
        <w:lang w:val="en-US" w:eastAsia="en-US" w:bidi="ar-SA"/>
      </w:rPr>
    </w:lvl>
  </w:abstractNum>
  <w:abstractNum w:abstractNumId="7">
    <w:nsid w:val="2A8F537B"/>
    <w:multiLevelType w:val="multilevel"/>
    <w:tmpl w:val="2A8F537B"/>
    <w:lvl w:ilvl="0">
      <w:start w:val="6"/>
      <w:numFmt w:val="decimal"/>
      <w:lvlText w:val="%1"/>
      <w:lvlJc w:val="left"/>
      <w:pPr>
        <w:ind w:left="1257" w:hanging="839"/>
        <w:jc w:val="left"/>
      </w:pPr>
      <w:rPr>
        <w:rFonts w:hint="default"/>
        <w:lang w:val="en-US" w:eastAsia="en-US" w:bidi="ar-SA"/>
      </w:rPr>
    </w:lvl>
    <w:lvl w:ilvl="1">
      <w:start w:val="1"/>
      <w:numFmt w:val="decimal"/>
      <w:lvlText w:val="%1.%2"/>
      <w:lvlJc w:val="left"/>
      <w:pPr>
        <w:ind w:left="1257" w:hanging="839"/>
        <w:jc w:val="left"/>
      </w:pPr>
      <w:rPr>
        <w:rFonts w:ascii="Calibri" w:eastAsia="Calibri" w:hAnsi="Calibri" w:cs="Calibri" w:hint="default"/>
        <w:b/>
        <w:bCs/>
        <w:w w:val="114"/>
        <w:sz w:val="32"/>
        <w:szCs w:val="32"/>
        <w:lang w:val="en-US" w:eastAsia="en-US" w:bidi="ar-SA"/>
      </w:rPr>
    </w:lvl>
    <w:lvl w:ilvl="2">
      <w:numFmt w:val="bullet"/>
      <w:lvlText w:val="•"/>
      <w:lvlJc w:val="left"/>
      <w:pPr>
        <w:ind w:left="3133" w:hanging="839"/>
      </w:pPr>
      <w:rPr>
        <w:rFonts w:hint="default"/>
        <w:lang w:val="en-US" w:eastAsia="en-US" w:bidi="ar-SA"/>
      </w:rPr>
    </w:lvl>
    <w:lvl w:ilvl="3">
      <w:numFmt w:val="bullet"/>
      <w:lvlText w:val="•"/>
      <w:lvlJc w:val="left"/>
      <w:pPr>
        <w:ind w:left="4069" w:hanging="839"/>
      </w:pPr>
      <w:rPr>
        <w:rFonts w:hint="default"/>
        <w:lang w:val="en-US" w:eastAsia="en-US" w:bidi="ar-SA"/>
      </w:rPr>
    </w:lvl>
    <w:lvl w:ilvl="4">
      <w:numFmt w:val="bullet"/>
      <w:lvlText w:val="•"/>
      <w:lvlJc w:val="left"/>
      <w:pPr>
        <w:ind w:left="5006" w:hanging="839"/>
      </w:pPr>
      <w:rPr>
        <w:rFonts w:hint="default"/>
        <w:lang w:val="en-US" w:eastAsia="en-US" w:bidi="ar-SA"/>
      </w:rPr>
    </w:lvl>
    <w:lvl w:ilvl="5">
      <w:numFmt w:val="bullet"/>
      <w:lvlText w:val="•"/>
      <w:lvlJc w:val="left"/>
      <w:pPr>
        <w:ind w:left="5942" w:hanging="839"/>
      </w:pPr>
      <w:rPr>
        <w:rFonts w:hint="default"/>
        <w:lang w:val="en-US" w:eastAsia="en-US" w:bidi="ar-SA"/>
      </w:rPr>
    </w:lvl>
    <w:lvl w:ilvl="6">
      <w:numFmt w:val="bullet"/>
      <w:lvlText w:val="•"/>
      <w:lvlJc w:val="left"/>
      <w:pPr>
        <w:ind w:left="6879" w:hanging="839"/>
      </w:pPr>
      <w:rPr>
        <w:rFonts w:hint="default"/>
        <w:lang w:val="en-US" w:eastAsia="en-US" w:bidi="ar-SA"/>
      </w:rPr>
    </w:lvl>
    <w:lvl w:ilvl="7">
      <w:numFmt w:val="bullet"/>
      <w:lvlText w:val="•"/>
      <w:lvlJc w:val="left"/>
      <w:pPr>
        <w:ind w:left="7815" w:hanging="839"/>
      </w:pPr>
      <w:rPr>
        <w:rFonts w:hint="default"/>
        <w:lang w:val="en-US" w:eastAsia="en-US" w:bidi="ar-SA"/>
      </w:rPr>
    </w:lvl>
    <w:lvl w:ilvl="8">
      <w:numFmt w:val="bullet"/>
      <w:lvlText w:val="•"/>
      <w:lvlJc w:val="left"/>
      <w:pPr>
        <w:ind w:left="8752" w:hanging="839"/>
      </w:pPr>
      <w:rPr>
        <w:rFonts w:hint="default"/>
        <w:lang w:val="en-US" w:eastAsia="en-US" w:bidi="ar-SA"/>
      </w:rPr>
    </w:lvl>
  </w:abstractNum>
  <w:abstractNum w:abstractNumId="8">
    <w:nsid w:val="59ADCABA"/>
    <w:multiLevelType w:val="multilevel"/>
    <w:tmpl w:val="59ADCABA"/>
    <w:lvl w:ilvl="0">
      <w:start w:val="1"/>
      <w:numFmt w:val="decimal"/>
      <w:lvlText w:val="%1."/>
      <w:lvlJc w:val="left"/>
      <w:pPr>
        <w:ind w:left="419" w:hanging="174"/>
        <w:jc w:val="left"/>
      </w:pPr>
      <w:rPr>
        <w:rFonts w:ascii="Calibri" w:eastAsia="Calibri" w:hAnsi="Calibri" w:cs="Calibri" w:hint="default"/>
        <w:w w:val="103"/>
        <w:sz w:val="20"/>
        <w:szCs w:val="20"/>
        <w:lang w:val="en-US" w:eastAsia="en-US" w:bidi="ar-SA"/>
      </w:rPr>
    </w:lvl>
    <w:lvl w:ilvl="1">
      <w:numFmt w:val="bullet"/>
      <w:lvlText w:val="•"/>
      <w:lvlJc w:val="left"/>
      <w:pPr>
        <w:ind w:left="1440" w:hanging="174"/>
      </w:pPr>
      <w:rPr>
        <w:rFonts w:hint="default"/>
        <w:lang w:val="en-US" w:eastAsia="en-US" w:bidi="ar-SA"/>
      </w:rPr>
    </w:lvl>
    <w:lvl w:ilvl="2">
      <w:numFmt w:val="bullet"/>
      <w:lvlText w:val="•"/>
      <w:lvlJc w:val="left"/>
      <w:pPr>
        <w:ind w:left="2461" w:hanging="174"/>
      </w:pPr>
      <w:rPr>
        <w:rFonts w:hint="default"/>
        <w:lang w:val="en-US" w:eastAsia="en-US" w:bidi="ar-SA"/>
      </w:rPr>
    </w:lvl>
    <w:lvl w:ilvl="3">
      <w:numFmt w:val="bullet"/>
      <w:lvlText w:val="•"/>
      <w:lvlJc w:val="left"/>
      <w:pPr>
        <w:ind w:left="3481" w:hanging="174"/>
      </w:pPr>
      <w:rPr>
        <w:rFonts w:hint="default"/>
        <w:lang w:val="en-US" w:eastAsia="en-US" w:bidi="ar-SA"/>
      </w:rPr>
    </w:lvl>
    <w:lvl w:ilvl="4">
      <w:numFmt w:val="bullet"/>
      <w:lvlText w:val="•"/>
      <w:lvlJc w:val="left"/>
      <w:pPr>
        <w:ind w:left="4502" w:hanging="174"/>
      </w:pPr>
      <w:rPr>
        <w:rFonts w:hint="default"/>
        <w:lang w:val="en-US" w:eastAsia="en-US" w:bidi="ar-SA"/>
      </w:rPr>
    </w:lvl>
    <w:lvl w:ilvl="5">
      <w:numFmt w:val="bullet"/>
      <w:lvlText w:val="•"/>
      <w:lvlJc w:val="left"/>
      <w:pPr>
        <w:ind w:left="5522" w:hanging="174"/>
      </w:pPr>
      <w:rPr>
        <w:rFonts w:hint="default"/>
        <w:lang w:val="en-US" w:eastAsia="en-US" w:bidi="ar-SA"/>
      </w:rPr>
    </w:lvl>
    <w:lvl w:ilvl="6">
      <w:numFmt w:val="bullet"/>
      <w:lvlText w:val="•"/>
      <w:lvlJc w:val="left"/>
      <w:pPr>
        <w:ind w:left="6543" w:hanging="174"/>
      </w:pPr>
      <w:rPr>
        <w:rFonts w:hint="default"/>
        <w:lang w:val="en-US" w:eastAsia="en-US" w:bidi="ar-SA"/>
      </w:rPr>
    </w:lvl>
    <w:lvl w:ilvl="7">
      <w:numFmt w:val="bullet"/>
      <w:lvlText w:val="•"/>
      <w:lvlJc w:val="left"/>
      <w:pPr>
        <w:ind w:left="7563" w:hanging="174"/>
      </w:pPr>
      <w:rPr>
        <w:rFonts w:hint="default"/>
        <w:lang w:val="en-US" w:eastAsia="en-US" w:bidi="ar-SA"/>
      </w:rPr>
    </w:lvl>
    <w:lvl w:ilvl="8">
      <w:numFmt w:val="bullet"/>
      <w:lvlText w:val="•"/>
      <w:lvlJc w:val="left"/>
      <w:pPr>
        <w:ind w:left="8584" w:hanging="174"/>
      </w:pPr>
      <w:rPr>
        <w:rFonts w:hint="default"/>
        <w:lang w:val="en-US" w:eastAsia="en-US" w:bidi="ar-SA"/>
      </w:rPr>
    </w:lvl>
  </w:abstractNum>
  <w:num w:numId="1">
    <w:abstractNumId w:val="3"/>
  </w:num>
  <w:num w:numId="2">
    <w:abstractNumId w:val="1"/>
  </w:num>
  <w:num w:numId="3">
    <w:abstractNumId w:val="8"/>
  </w:num>
  <w:num w:numId="4">
    <w:abstractNumId w:val="5"/>
  </w:num>
  <w:num w:numId="5">
    <w:abstractNumId w:val="6"/>
  </w:num>
  <w:num w:numId="6">
    <w:abstractNumId w:val="4"/>
  </w:num>
  <w:num w:numId="7">
    <w:abstractNumId w:val="7"/>
  </w:num>
  <w:num w:numId="8">
    <w:abstractNumId w:val="0"/>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E97B33"/>
    <w:rsid w:val="00444A1A"/>
    <w:rsid w:val="004D7813"/>
    <w:rsid w:val="00CA0B97"/>
    <w:rsid w:val="00D167D3"/>
    <w:rsid w:val="00E97B33"/>
    <w:rsid w:val="27BB1438"/>
    <w:rsid w:val="2C922060"/>
    <w:rsid w:val="2DB95C16"/>
    <w:rsid w:val="2F044231"/>
    <w:rsid w:val="332A6E04"/>
    <w:rsid w:val="33387D0E"/>
    <w:rsid w:val="4A7F7210"/>
    <w:rsid w:val="564001D3"/>
    <w:rsid w:val="57D23C42"/>
    <w:rsid w:val="6BB75D6A"/>
    <w:rsid w:val="70531E2E"/>
    <w:rsid w:val="74E20EED"/>
    <w:rsid w:val="751C17E4"/>
    <w:rsid w:val="7F507F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rsid w:val="00E97B33"/>
    <w:pPr>
      <w:widowControl w:val="0"/>
      <w:autoSpaceDE w:val="0"/>
      <w:autoSpaceDN w:val="0"/>
    </w:pPr>
    <w:rPr>
      <w:rFonts w:ascii="Calibri" w:eastAsia="Calibri" w:hAnsi="Calibri" w:cs="Calibri"/>
      <w:sz w:val="22"/>
      <w:szCs w:val="22"/>
    </w:rPr>
  </w:style>
  <w:style w:type="paragraph" w:styleId="Heading1">
    <w:name w:val="heading 1"/>
    <w:basedOn w:val="Normal"/>
    <w:next w:val="Normal"/>
    <w:uiPriority w:val="1"/>
    <w:qFormat/>
    <w:rsid w:val="00E97B33"/>
    <w:pPr>
      <w:spacing w:before="6"/>
      <w:ind w:left="419"/>
      <w:outlineLvl w:val="0"/>
    </w:pPr>
    <w:rPr>
      <w:b/>
      <w:bCs/>
      <w:sz w:val="47"/>
      <w:szCs w:val="47"/>
    </w:rPr>
  </w:style>
  <w:style w:type="paragraph" w:styleId="Heading2">
    <w:name w:val="heading 2"/>
    <w:basedOn w:val="Normal"/>
    <w:next w:val="Normal"/>
    <w:uiPriority w:val="1"/>
    <w:qFormat/>
    <w:rsid w:val="00E97B33"/>
    <w:pPr>
      <w:spacing w:before="345"/>
      <w:ind w:left="1257" w:hanging="839"/>
      <w:outlineLvl w:val="1"/>
    </w:pPr>
    <w:rPr>
      <w:b/>
      <w:bCs/>
      <w:sz w:val="32"/>
      <w:szCs w:val="32"/>
    </w:rPr>
  </w:style>
  <w:style w:type="paragraph" w:styleId="Heading3">
    <w:name w:val="heading 3"/>
    <w:basedOn w:val="Normal"/>
    <w:next w:val="Normal"/>
    <w:uiPriority w:val="1"/>
    <w:qFormat/>
    <w:rsid w:val="00E97B33"/>
    <w:pPr>
      <w:ind w:left="419"/>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97B33"/>
  </w:style>
  <w:style w:type="paragraph" w:styleId="Footer">
    <w:name w:val="footer"/>
    <w:basedOn w:val="Normal"/>
    <w:rsid w:val="00E97B33"/>
    <w:pPr>
      <w:tabs>
        <w:tab w:val="center" w:pos="4153"/>
        <w:tab w:val="right" w:pos="8306"/>
      </w:tabs>
      <w:snapToGrid w:val="0"/>
    </w:pPr>
    <w:rPr>
      <w:sz w:val="18"/>
      <w:szCs w:val="18"/>
    </w:rPr>
  </w:style>
  <w:style w:type="paragraph" w:styleId="Header">
    <w:name w:val="header"/>
    <w:basedOn w:val="Normal"/>
    <w:qFormat/>
    <w:rsid w:val="00E97B33"/>
    <w:pPr>
      <w:tabs>
        <w:tab w:val="center" w:pos="4153"/>
        <w:tab w:val="right" w:pos="8306"/>
      </w:tabs>
      <w:snapToGrid w:val="0"/>
    </w:pPr>
    <w:rPr>
      <w:sz w:val="18"/>
      <w:szCs w:val="18"/>
    </w:rPr>
  </w:style>
  <w:style w:type="table" w:customStyle="1" w:styleId="TableNormal1">
    <w:name w:val="Table Normal1"/>
    <w:uiPriority w:val="2"/>
    <w:semiHidden/>
    <w:unhideWhenUsed/>
    <w:qFormat/>
    <w:rsid w:val="00E97B33"/>
    <w:tblPr>
      <w:tblCellMar>
        <w:top w:w="0" w:type="dxa"/>
        <w:left w:w="0" w:type="dxa"/>
        <w:bottom w:w="0" w:type="dxa"/>
        <w:right w:w="0" w:type="dxa"/>
      </w:tblCellMar>
    </w:tblPr>
  </w:style>
  <w:style w:type="paragraph" w:styleId="ListParagraph">
    <w:name w:val="List Paragraph"/>
    <w:basedOn w:val="Normal"/>
    <w:uiPriority w:val="1"/>
    <w:qFormat/>
    <w:rsid w:val="00E97B33"/>
    <w:pPr>
      <w:ind w:left="1257" w:hanging="839"/>
    </w:pPr>
  </w:style>
  <w:style w:type="paragraph" w:customStyle="1" w:styleId="TableParagraph">
    <w:name w:val="Table Paragraph"/>
    <w:basedOn w:val="Normal"/>
    <w:uiPriority w:val="1"/>
    <w:qFormat/>
    <w:rsid w:val="00E97B33"/>
    <w:pPr>
      <w:spacing w:line="106" w:lineRule="exact"/>
      <w:ind w:left="116"/>
    </w:pPr>
  </w:style>
  <w:style w:type="paragraph" w:styleId="BalloonText">
    <w:name w:val="Balloon Text"/>
    <w:basedOn w:val="Normal"/>
    <w:link w:val="BalloonTextChar"/>
    <w:rsid w:val="00CA0B97"/>
    <w:rPr>
      <w:rFonts w:ascii="Tahoma" w:hAnsi="Tahoma" w:cs="Tahoma"/>
      <w:sz w:val="16"/>
      <w:szCs w:val="16"/>
    </w:rPr>
  </w:style>
  <w:style w:type="character" w:customStyle="1" w:styleId="BalloonTextChar">
    <w:name w:val="Balloon Text Char"/>
    <w:basedOn w:val="DefaultParagraphFont"/>
    <w:link w:val="BalloonText"/>
    <w:rsid w:val="00CA0B97"/>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36"/>
    <customShpInfo spid="_x0000_s1037"/>
    <customShpInfo spid="_x0000_s1038"/>
    <customShpInfo spid="_x0000_s1039"/>
    <customShpInfo spid="_x0000_s1041"/>
    <customShpInfo spid="_x0000_s1042"/>
    <customShpInfo spid="_x0000_s1043"/>
    <customShpInfo spid="_x0000_s1044"/>
    <customShpInfo spid="_x0000_s104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Pages>
  <Words>5470</Words>
  <Characters>31183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&lt;pdf title here&gt;</vt:lpstr>
    </vt:vector>
  </TitlesOfParts>
  <Company>HP</Company>
  <LinksUpToDate>false</LinksUpToDate>
  <CharactersWithSpaces>36580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&lt;pdf title here&gt;</dc:title>
  <dc:subject>&lt;subject here&gt;</dc:subject>
  <dc:creator>&lt;author's name here&gt;</dc:creator>
  <cp:keywords>&lt;keywords here&gt;</cp:keywords>
  <cp:lastModifiedBy>sanjeeev kulkarni</cp:lastModifiedBy>
  <cp:revision>3</cp:revision>
  <dcterms:created xsi:type="dcterms:W3CDTF">2023-01-19T18:25:00Z</dcterms:created>
  <dcterms:modified xsi:type="dcterms:W3CDTF">2023-04-14T06:24:00Z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2023-01-19T00:00:00Z</vt:filetime>
  </property>
  <property fmtid="{D5CDD505-2E9C-101B-9397-08002B2CF9AE}" pid="3" name="Creator">
    <vt:lpwstr>LaTeX with hyperref</vt:lpwstr>
  </property>
  <property fmtid="{D5CDD505-2E9C-101B-9397-08002B2CF9AE}" pid="4" name="LastSaved">
    <vt:filetime>2023-01-19T00:00:00Z</vt:filetime>
  </property>
  <property fmtid="{D5CDD505-2E9C-101B-9397-08002B2CF9AE}" pid="5" name="KSOProductBuildVer">
    <vt:lpwstr>1033-11.2.0.11440</vt:lpwstr>
  </property>
  <property fmtid="{D5CDD505-2E9C-101B-9397-08002B2CF9AE}" pid="6" name="ICV">
    <vt:lpwstr>B610F2DF91644A53B2594FAD91F93942</vt:lpwstr>
  </property>
</Properties>
</file>